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image/png" PartName="/word/media/document_image_rId11.png"/>
  <Override ContentType="image/png" PartName="/word/media/document_image_rId12.png"/>
  <Override ContentType="image/png" PartName="/word/media/document_image_rId13.png"/>
  <Override ContentType="image/png" PartName="/word/media/document_image_rId14.png"/>
  <Override ContentType="image/png" PartName="/word/media/document_image_rId15.png"/>
  <Override ContentType="image/png" PartName="/word/media/document_image_rId16.png"/>
  <Override ContentType="image/png" PartName="/word/media/document_image_rId17.png"/>
  <Override ContentType="image/png" PartName="/word/media/document_image_rId18.png"/>
  <Override ContentType="image/png" PartName="/word/media/document_image_rId19.png"/>
  <Override ContentType="image/png" PartName="/word/media/document_image_rId20.png"/>
  <Override ContentType="image/png" PartName="/word/media/document_image_rId21.png"/>
  <Override ContentType="image/png" PartName="/word/media/document_image_rId22.png"/>
  <Override ContentType="image/png" PartName="/word/media/document_image_rId23.png"/>
  <Override ContentType="image/png" PartName="/word/media/document_image_rId24.png"/>
  <Override ContentType="image/png" PartName="/word/media/document_image_rId25.png"/>
  <Override ContentType="image/png" PartName="/word/media/document_image_rId26.png"/>
  <Override ContentType="image/png" PartName="/word/media/document_image_rId27.png"/>
  <Override ContentType="image/png" PartName="/word/media/document_image_rId28.png"/>
  <Override ContentType="image/png" PartName="/word/media/document_image_rId29.png"/>
  <Override ContentType="image/png" PartName="/word/media/document_image_rId30.png"/>
  <Override ContentType="image/png" PartName="/word/media/document_image_rId31.png"/>
  <Override ContentType="image/png" PartName="/word/media/document_image_rId32.png"/>
  <Override ContentType="image/png" PartName="/word/media/document_image_rId33.png"/>
  <Override ContentType="image/png" PartName="/word/media/document_image_rId34.png"/>
  <Override ContentType="image/png" PartName="/word/media/document_image_rId35.png"/>
  <Override ContentType="image/png" PartName="/word/media/document_image_rId36.png"/>
  <Override ContentType="image/png" PartName="/word/media/document_image_rId37.png"/>
  <Override ContentType="image/png" PartName="/word/media/document_image_rId38.png"/>
  <Override ContentType="image/png" PartName="/word/media/document_image_rId39.png"/>
  <Override ContentType="image/png" PartName="/word/media/document_image_rId40.png"/>
  <Override ContentType="image/png" PartName="/word/media/document_image_rId41.png"/>
  <Override ContentType="image/png" PartName="/word/media/document_image_rId42.png"/>
  <Override ContentType="image/png" PartName="/word/media/document_image_rId43.png"/>
  <Override ContentType="image/png" PartName="/word/media/document_image_rId44.png"/>
  <Override ContentType="image/png" PartName="/word/media/document_image_rId45.png"/>
  <Override ContentType="image/png" PartName="/word/media/document_image_rId46.png"/>
  <Override ContentType="image/png" PartName="/word/media/document_image_rId47.png"/>
  <Override ContentType="image/png" PartName="/word/media/document_image_rId48.png"/>
  <Override ContentType="image/png" PartName="/word/media/document_image_rId49.png"/>
  <Override ContentType="image/png" PartName="/word/media/document_image_rId50.png"/>
  <Override ContentType="image/png" PartName="/word/media/document_image_rId51.png"/>
  <Override ContentType="image/png" PartName="/word/media/document_image_rId52.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git</w:t>
      </w:r>
    </w:p>
    <w:p>
      <w:pPr>
        <w:spacing w:after="50" w:line="360" w:lineRule="auto" w:beforeLines="100"/>
        <w:ind w:left="0"/>
        <w:jc w:val="left"/>
      </w:pPr>
      <w:bookmarkStart w:name="u2166113d" w:id="0"/>
      <w:r>
        <w:rPr>
          <w:rFonts w:ascii="宋体" w:hAnsi="Times New Roman" w:eastAsia="宋体"/>
          <w:b w:val="false"/>
          <w:i w:val="false"/>
          <w:color w:val="000000"/>
          <w:sz w:val="22"/>
        </w:rPr>
        <w:t>利用git 提交 把本地网站提交到 码云新建的仓库里面</w:t>
      </w:r>
    </w:p>
    <w:bookmarkEnd w:id="0"/>
    <w:bookmarkStart w:name="u443cf4e7" w:id="1"/>
    <w:bookmarkEnd w:id="1"/>
    <w:bookmarkStart w:name="uc4ed220a" w:id="2"/>
    <w:p>
      <w:pPr>
        <w:numPr>
          <w:ilvl w:val="0"/>
          <w:numId w:val="1"/>
        </w:numPr>
        <w:spacing w:after="50" w:line="360" w:lineRule="auto" w:beforeLines="100"/>
        <w:ind w:left="360"/>
        <w:jc w:val="left"/>
      </w:pPr>
      <w:r>
        <w:rPr>
          <w:rFonts w:ascii="宋体" w:hAnsi="Times New Roman" w:eastAsia="宋体"/>
          <w:b w:val="false"/>
          <w:i w:val="false"/>
          <w:color w:val="000000"/>
          <w:sz w:val="22"/>
        </w:rPr>
        <w:t xml:space="preserve"> 在网站根目录右键-- Git Bash Here </w:t>
      </w:r>
    </w:p>
    <w:bookmarkEnd w:id="2"/>
    <w:bookmarkStart w:name="u2557997b" w:id="3"/>
    <w:p>
      <w:pPr>
        <w:numPr>
          <w:ilvl w:val="0"/>
          <w:numId w:val="1"/>
        </w:numPr>
        <w:spacing w:after="50" w:line="360" w:lineRule="auto" w:beforeLines="100"/>
        <w:ind w:left="360"/>
        <w:jc w:val="left"/>
      </w:pPr>
      <w:r>
        <w:rPr>
          <w:rFonts w:ascii="宋体" w:hAnsi="Times New Roman" w:eastAsia="宋体"/>
          <w:b w:val="false"/>
          <w:i w:val="false"/>
          <w:color w:val="000000"/>
          <w:sz w:val="22"/>
        </w:rPr>
        <w:t xml:space="preserve"> 如果是第一次利用git提交，请配置好全局选项 </w:t>
      </w:r>
    </w:p>
    <w:bookmarkEnd w:id="3"/>
    <w:bookmarkStart w:name="290dc55b" w:id="4"/>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git config --global user.name "用户名"</w:t>
        <w:br/>
        <w:t>git config --global user.email "你的邮箱地址"</w:t>
        <w:br/>
      </w:r>
    </w:p>
    <w:bookmarkEnd w:id="4"/>
    <w:bookmarkStart w:name="ueb4844df" w:id="5"/>
    <w:p>
      <w:pPr>
        <w:spacing w:after="50" w:line="360" w:lineRule="auto" w:beforeLines="100"/>
        <w:ind w:left="0"/>
        <w:jc w:val="left"/>
      </w:pPr>
      <w:r>
        <w:rPr>
          <w:rFonts w:ascii="宋体" w:hAnsi="Times New Roman" w:eastAsia="宋体"/>
          <w:b w:val="false"/>
          <w:i w:val="false"/>
          <w:color w:val="000000"/>
          <w:sz w:val="22"/>
        </w:rPr>
        <w:t xml:space="preserve"> </w:t>
      </w:r>
    </w:p>
    <w:bookmarkEnd w:id="5"/>
    <w:bookmarkStart w:name="u8fec1631" w:id="6"/>
    <w:p>
      <w:pPr>
        <w:numPr>
          <w:ilvl w:val="0"/>
          <w:numId w:val="2"/>
        </w:numPr>
        <w:spacing w:after="50" w:line="360" w:lineRule="auto" w:beforeLines="100"/>
        <w:ind w:left="360"/>
        <w:jc w:val="left"/>
      </w:pPr>
      <w:r>
        <w:rPr>
          <w:rFonts w:ascii="宋体" w:hAnsi="Times New Roman" w:eastAsia="宋体"/>
          <w:b w:val="false"/>
          <w:i w:val="false"/>
          <w:color w:val="000000"/>
          <w:sz w:val="22"/>
        </w:rPr>
        <w:t xml:space="preserve"> 初始化仓库 </w:t>
      </w:r>
    </w:p>
    <w:bookmarkEnd w:id="6"/>
    <w:bookmarkStart w:name="8563f083" w:id="7"/>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git init</w:t>
        <w:br/>
      </w:r>
    </w:p>
    <w:bookmarkEnd w:id="7"/>
    <w:bookmarkStart w:name="ub8d3b930" w:id="8"/>
    <w:p>
      <w:pPr>
        <w:spacing w:after="50" w:line="360" w:lineRule="auto" w:beforeLines="100"/>
        <w:ind w:left="0"/>
        <w:jc w:val="left"/>
      </w:pPr>
      <w:r>
        <w:rPr>
          <w:rFonts w:ascii="宋体" w:hAnsi="Times New Roman" w:eastAsia="宋体"/>
          <w:b w:val="false"/>
          <w:i w:val="false"/>
          <w:color w:val="000000"/>
          <w:sz w:val="22"/>
        </w:rPr>
        <w:t xml:space="preserve"> </w:t>
      </w:r>
    </w:p>
    <w:bookmarkEnd w:id="8"/>
    <w:bookmarkStart w:name="u1642bd32" w:id="9"/>
    <w:p>
      <w:pPr>
        <w:numPr>
          <w:ilvl w:val="0"/>
          <w:numId w:val="3"/>
        </w:numPr>
        <w:spacing w:after="50" w:line="360" w:lineRule="auto" w:beforeLines="100"/>
        <w:ind w:left="360"/>
        <w:jc w:val="left"/>
      </w:pPr>
      <w:r>
        <w:rPr>
          <w:rFonts w:ascii="宋体" w:hAnsi="Times New Roman" w:eastAsia="宋体"/>
          <w:b w:val="false"/>
          <w:i w:val="false"/>
          <w:color w:val="000000"/>
          <w:sz w:val="22"/>
        </w:rPr>
        <w:t xml:space="preserve"> 把本地文件放到暂存区 </w:t>
      </w:r>
    </w:p>
    <w:bookmarkEnd w:id="9"/>
    <w:bookmarkStart w:name="d4c330ae" w:id="10"/>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git add .</w:t>
        <w:br/>
      </w:r>
    </w:p>
    <w:bookmarkEnd w:id="10"/>
    <w:bookmarkStart w:name="udceaf7ae" w:id="11"/>
    <w:p>
      <w:pPr>
        <w:spacing w:after="50" w:line="360" w:lineRule="auto" w:beforeLines="100"/>
        <w:ind w:left="0"/>
        <w:jc w:val="left"/>
      </w:pPr>
      <w:r>
        <w:rPr>
          <w:rFonts w:ascii="宋体" w:hAnsi="Times New Roman" w:eastAsia="宋体"/>
          <w:b w:val="false"/>
          <w:i w:val="false"/>
          <w:color w:val="000000"/>
          <w:sz w:val="22"/>
        </w:rPr>
        <w:t xml:space="preserve"> </w:t>
      </w:r>
    </w:p>
    <w:bookmarkEnd w:id="11"/>
    <w:bookmarkStart w:name="u9ac9e5af" w:id="12"/>
    <w:p>
      <w:pPr>
        <w:numPr>
          <w:ilvl w:val="0"/>
          <w:numId w:val="4"/>
        </w:numPr>
        <w:spacing w:after="50" w:line="360" w:lineRule="auto" w:beforeLines="100"/>
        <w:ind w:left="360"/>
        <w:jc w:val="left"/>
      </w:pPr>
      <w:r>
        <w:rPr>
          <w:rFonts w:ascii="宋体" w:hAnsi="Times New Roman" w:eastAsia="宋体"/>
          <w:b w:val="false"/>
          <w:i w:val="false"/>
          <w:color w:val="000000"/>
          <w:sz w:val="22"/>
        </w:rPr>
        <w:t xml:space="preserve"> 把本地文件放到本地仓库里面 </w:t>
      </w:r>
    </w:p>
    <w:bookmarkEnd w:id="12"/>
    <w:bookmarkStart w:name="3a28e660" w:id="13"/>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git commit -m '提交黑马面面网站'</w:t>
        <w:br/>
      </w:r>
    </w:p>
    <w:bookmarkEnd w:id="13"/>
    <w:bookmarkStart w:name="u5b5f7a38" w:id="14"/>
    <w:p>
      <w:pPr>
        <w:spacing w:after="50" w:line="360" w:lineRule="auto" w:beforeLines="100"/>
        <w:ind w:left="0"/>
        <w:jc w:val="left"/>
      </w:pPr>
      <w:r>
        <w:rPr>
          <w:rFonts w:ascii="宋体" w:hAnsi="Times New Roman" w:eastAsia="宋体"/>
          <w:b w:val="false"/>
          <w:i w:val="false"/>
          <w:color w:val="000000"/>
          <w:sz w:val="22"/>
        </w:rPr>
        <w:t xml:space="preserve"> </w:t>
      </w:r>
    </w:p>
    <w:bookmarkEnd w:id="14"/>
    <w:bookmarkStart w:name="uba9da927" w:id="15"/>
    <w:p>
      <w:pPr>
        <w:numPr>
          <w:ilvl w:val="0"/>
          <w:numId w:val="5"/>
        </w:numPr>
        <w:spacing w:after="50" w:line="360" w:lineRule="auto" w:beforeLines="100"/>
        <w:ind w:left="360"/>
        <w:jc w:val="left"/>
      </w:pPr>
      <w:r>
        <w:rPr>
          <w:rFonts w:ascii="宋体" w:hAnsi="Times New Roman" w:eastAsia="宋体"/>
          <w:b w:val="false"/>
          <w:i w:val="false"/>
          <w:color w:val="000000"/>
          <w:sz w:val="22"/>
        </w:rPr>
        <w:t xml:space="preserve"> 链接远程仓库 </w:t>
      </w:r>
    </w:p>
    <w:bookmarkEnd w:id="15"/>
    <w:bookmarkStart w:name="44ec1a05" w:id="16"/>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git remote add origin 你新建的仓库地址</w:t>
        <w:br/>
      </w:r>
    </w:p>
    <w:bookmarkEnd w:id="16"/>
    <w:bookmarkStart w:name="u19567895" w:id="17"/>
    <w:p>
      <w:pPr>
        <w:spacing w:after="50" w:line="360" w:lineRule="auto" w:beforeLines="100"/>
        <w:ind w:left="0"/>
        <w:jc w:val="left"/>
      </w:pPr>
      <w:r>
        <w:rPr>
          <w:rFonts w:ascii="宋体" w:hAnsi="Times New Roman" w:eastAsia="宋体"/>
          <w:b w:val="false"/>
          <w:i w:val="false"/>
          <w:color w:val="000000"/>
          <w:sz w:val="22"/>
        </w:rPr>
        <w:t xml:space="preserve"> </w:t>
      </w:r>
    </w:p>
    <w:bookmarkEnd w:id="17"/>
    <w:bookmarkStart w:name="u4d9d6bb3" w:id="18"/>
    <w:p>
      <w:pPr>
        <w:numPr>
          <w:ilvl w:val="0"/>
          <w:numId w:val="6"/>
        </w:numPr>
        <w:spacing w:after="50" w:line="360" w:lineRule="auto" w:beforeLines="100"/>
        <w:ind w:left="360"/>
        <w:jc w:val="left"/>
      </w:pPr>
      <w:r>
        <w:rPr>
          <w:rFonts w:ascii="宋体" w:hAnsi="Times New Roman" w:eastAsia="宋体"/>
          <w:b w:val="false"/>
          <w:i w:val="false"/>
          <w:color w:val="000000"/>
          <w:sz w:val="22"/>
        </w:rPr>
        <w:t xml:space="preserve"> 把本地仓库的文件推送到远程仓库 push </w:t>
      </w:r>
    </w:p>
    <w:bookmarkEnd w:id="18"/>
    <w:bookmarkStart w:name="55f5207b" w:id="19"/>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git push -u origin master</w:t>
        <w:br/>
      </w:r>
    </w:p>
    <w:bookmarkEnd w:id="19"/>
    <w:bookmarkStart w:name="u05228378" w:id="20"/>
    <w:p>
      <w:pPr>
        <w:spacing w:after="50" w:line="360" w:lineRule="auto" w:beforeLines="100"/>
        <w:ind w:left="0"/>
        <w:jc w:val="left"/>
      </w:pPr>
      <w:r>
        <w:rPr>
          <w:rFonts w:ascii="宋体" w:hAnsi="Times New Roman" w:eastAsia="宋体"/>
          <w:b w:val="false"/>
          <w:i w:val="false"/>
          <w:color w:val="000000"/>
          <w:sz w:val="22"/>
        </w:rPr>
        <w:t xml:space="preserve"> 利用push提交可能会弹出windows的弹出窗口输入的用户名是git里面的用户名不是名字</w:t>
      </w:r>
    </w:p>
    <w:bookmarkEnd w:id="20"/>
    <w:bookmarkStart w:name="u9d558ac2" w:id="21"/>
    <w:bookmarkEnd w:id="21"/>
    <w:bookmarkStart w:name="RQ9SL" w:id="22"/>
    <w:p>
      <w:pPr>
        <w:pStyle w:val="Heading1"/>
        <w:spacing w:after="50" w:line="360" w:lineRule="auto" w:beforeLines="100"/>
        <w:ind w:left="0"/>
        <w:jc w:val="left"/>
      </w:pPr>
      <w:r>
        <w:rPr>
          <w:rFonts w:ascii="宋体" w:hAnsi="Times New Roman" w:eastAsia="宋体"/>
        </w:rPr>
        <w:t>git学习新手入门：</w:t>
      </w:r>
    </w:p>
    <w:bookmarkEnd w:id="22"/>
    <w:bookmarkStart w:name="xmwVk" w:id="23"/>
    <w:p>
      <w:pPr>
        <w:pStyle w:val="Heading3"/>
        <w:spacing w:after="50" w:line="360" w:lineRule="auto" w:beforeLines="100"/>
        <w:ind w:left="0"/>
        <w:jc w:val="left"/>
      </w:pPr>
      <w:r>
        <w:rPr>
          <w:rFonts w:ascii="宋体" w:hAnsi="Times New Roman" w:eastAsia="宋体"/>
        </w:rPr>
        <w:t>4.配置作者信息：</w:t>
      </w:r>
    </w:p>
    <w:bookmarkEnd w:id="23"/>
    <w:bookmarkStart w:name="u3fb8abbb" w:id="24"/>
    <w:p>
      <w:pPr>
        <w:spacing w:after="50" w:line="360" w:lineRule="auto" w:beforeLines="100"/>
        <w:ind w:left="0"/>
        <w:jc w:val="left"/>
      </w:pPr>
      <w:r>
        <w:rPr>
          <w:rFonts w:ascii="宋体" w:hAnsi="Times New Roman" w:eastAsia="宋体"/>
          <w:b w:val="false"/>
          <w:i w:val="false"/>
          <w:color w:val="000000"/>
          <w:sz w:val="22"/>
        </w:rPr>
        <w:t>ctrl+l 清屏</w:t>
      </w:r>
    </w:p>
    <w:bookmarkEnd w:id="24"/>
    <w:bookmarkStart w:name="u1905977e" w:id="25"/>
    <w:p>
      <w:pPr>
        <w:spacing w:after="50" w:line="360" w:lineRule="auto" w:beforeLines="100"/>
        <w:ind w:left="0"/>
        <w:jc w:val="left"/>
      </w:pPr>
      <w:r>
        <w:rPr>
          <w:rFonts w:ascii="宋体" w:hAnsi="Times New Roman" w:eastAsia="宋体"/>
          <w:b w:val="false"/>
          <w:i w:val="false"/>
          <w:color w:val="000000"/>
          <w:sz w:val="22"/>
        </w:rPr>
        <w:t xml:space="preserve">subl </w:t>
      </w:r>
    </w:p>
    <w:bookmarkEnd w:id="25"/>
    <w:bookmarkStart w:name="u2e102255" w:id="26"/>
    <w:p>
      <w:pPr>
        <w:spacing w:after="50" w:line="360" w:lineRule="auto" w:beforeLines="100"/>
        <w:ind w:left="0"/>
        <w:jc w:val="left"/>
      </w:pPr>
      <w:r>
        <w:rPr>
          <w:rFonts w:ascii="宋体" w:hAnsi="Times New Roman" w:eastAsia="宋体"/>
          <w:b w:val="false"/>
          <w:i w:val="false"/>
          <w:color w:val="000000"/>
          <w:sz w:val="22"/>
        </w:rPr>
        <w:t>ll 显示详细列表 mkdir创建目录 pwd 查看当前在那个文件夹 cd 回家目录 ls目录列表</w:t>
      </w:r>
    </w:p>
    <w:bookmarkEnd w:id="26"/>
    <w:bookmarkStart w:name="ud718a6bb" w:id="27"/>
    <w:p>
      <w:pPr>
        <w:spacing w:after="50" w:line="360" w:lineRule="auto" w:beforeLines="100"/>
        <w:ind w:left="0"/>
        <w:jc w:val="left"/>
      </w:pPr>
      <w:r>
        <w:rPr>
          <w:rFonts w:ascii="宋体" w:hAnsi="Times New Roman" w:eastAsia="宋体"/>
          <w:b w:val="false"/>
          <w:i w:val="false"/>
          <w:color w:val="000000"/>
          <w:sz w:val="22"/>
        </w:rPr>
        <w:t>git init：在本地创建了一个版本仓库</w:t>
      </w:r>
    </w:p>
    <w:bookmarkEnd w:id="27"/>
    <w:bookmarkStart w:name="u1c828ae8" w:id="28"/>
    <w:p>
      <w:pPr>
        <w:spacing w:after="50" w:line="360" w:lineRule="auto" w:beforeLines="100"/>
        <w:ind w:left="0"/>
        <w:jc w:val="left"/>
      </w:pPr>
      <w:r>
        <w:rPr>
          <w:rFonts w:ascii="宋体" w:hAnsi="Times New Roman" w:eastAsia="宋体"/>
          <w:b w:val="false"/>
          <w:i w:val="false"/>
          <w:color w:val="000000"/>
          <w:sz w:val="22"/>
        </w:rPr>
        <w:t>这个版本仓库也可以配置信息比如我在 edu 是我创建的目录在它里面创建了版本仓库</w:t>
      </w:r>
    </w:p>
    <w:bookmarkEnd w:id="28"/>
    <w:bookmarkStart w:name="uf776cafe" w:id="29"/>
    <w:p>
      <w:pPr>
        <w:spacing w:after="50" w:line="360" w:lineRule="auto" w:beforeLines="100"/>
        <w:ind w:left="0"/>
        <w:jc w:val="left"/>
      </w:pPr>
      <w:r>
        <w:rPr>
          <w:rFonts w:ascii="宋体" w:hAnsi="Times New Roman" w:eastAsia="宋体"/>
          <w:b w:val="false"/>
          <w:i w:val="false"/>
          <w:color w:val="000000"/>
          <w:sz w:val="22"/>
        </w:rPr>
        <w:t>我在edu这个目录下面创建了一个本地版本库，它里面也会有一个git 是edu里面的git</w:t>
      </w:r>
    </w:p>
    <w:bookmarkEnd w:id="29"/>
    <w:bookmarkStart w:name="u08aab742" w:id="30"/>
    <w:p>
      <w:pPr>
        <w:spacing w:after="50" w:line="360" w:lineRule="auto" w:beforeLines="100"/>
        <w:ind w:left="0"/>
        <w:jc w:val="left"/>
      </w:pPr>
      <w:r>
        <w:rPr>
          <w:rFonts w:ascii="宋体" w:hAnsi="Times New Roman" w:eastAsia="宋体"/>
          <w:b w:val="false"/>
          <w:i w:val="false"/>
          <w:color w:val="000000"/>
          <w:sz w:val="22"/>
        </w:rPr>
        <w:t>要先标识自己是谁，否则git没法用</w:t>
      </w:r>
    </w:p>
    <w:bookmarkEnd w:id="30"/>
    <w:bookmarkStart w:name="u851136ee" w:id="31"/>
    <w:p>
      <w:pPr>
        <w:spacing w:after="50" w:line="360" w:lineRule="auto" w:beforeLines="100"/>
        <w:ind w:left="0"/>
        <w:jc w:val="left"/>
      </w:pPr>
      <w:bookmarkStart w:name="u18186263" w:id="32"/>
      <w:r>
        <w:rPr>
          <w:rFonts w:eastAsia="宋体" w:ascii="宋体"/>
        </w:rPr>
        <w:drawing>
          <wp:inline distT="0" distB="0" distL="0" distR="0">
            <wp:extent cx="5841999" cy="122681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10160000" cy="2133600"/>
                    </a:xfrm>
                    <a:prstGeom prst="rect">
                      <a:avLst/>
                    </a:prstGeom>
                  </pic:spPr>
                </pic:pic>
              </a:graphicData>
            </a:graphic>
          </wp:inline>
        </w:drawing>
      </w:r>
      <w:bookmarkEnd w:id="32"/>
    </w:p>
    <w:bookmarkEnd w:id="31"/>
    <w:bookmarkStart w:name="u9a930430" w:id="33"/>
    <w:p>
      <w:pPr>
        <w:spacing w:after="50" w:line="360" w:lineRule="auto" w:beforeLines="100"/>
        <w:ind w:left="0"/>
        <w:jc w:val="left"/>
      </w:pPr>
      <w:r>
        <w:rPr>
          <w:rFonts w:ascii="宋体" w:hAnsi="Times New Roman" w:eastAsia="宋体"/>
          <w:b w:val="false"/>
          <w:i w:val="false"/>
          <w:color w:val="000000"/>
          <w:sz w:val="22"/>
        </w:rPr>
        <w:t>global 全局的意思</w:t>
      </w:r>
    </w:p>
    <w:bookmarkEnd w:id="33"/>
    <w:bookmarkStart w:name="uf1a27754" w:id="34"/>
    <w:p>
      <w:pPr>
        <w:spacing w:after="50" w:line="360" w:lineRule="auto" w:beforeLines="100"/>
        <w:ind w:left="0"/>
        <w:jc w:val="left"/>
      </w:pPr>
      <w:r>
        <w:rPr>
          <w:rFonts w:ascii="宋体" w:hAnsi="Times New Roman" w:eastAsia="宋体"/>
          <w:b w:val="false"/>
          <w:i w:val="false"/>
          <w:color w:val="000000"/>
          <w:sz w:val="22"/>
        </w:rPr>
        <w:t>我们创建的shou目录里面还有一个版本库 这个版本库里面有一个git文件 只要 get init 就会出现这个文件 然后给这个文件声明一下 信息</w:t>
      </w:r>
    </w:p>
    <w:bookmarkEnd w:id="34"/>
    <w:bookmarkStart w:name="u0fb38699" w:id="35"/>
    <w:p>
      <w:pPr>
        <w:spacing w:after="50" w:line="360" w:lineRule="auto" w:beforeLines="100"/>
        <w:ind w:left="0"/>
        <w:jc w:val="left"/>
      </w:pPr>
      <w:bookmarkStart w:name="uf7a43ee7" w:id="36"/>
      <w:r>
        <w:rPr>
          <w:rFonts w:eastAsia="宋体" w:ascii="宋体"/>
        </w:rPr>
        <w:drawing>
          <wp:inline distT="0" distB="0" distL="0" distR="0">
            <wp:extent cx="5841999" cy="216144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10549467" cy="3903130"/>
                    </a:xfrm>
                    <a:prstGeom prst="rect">
                      <a:avLst/>
                    </a:prstGeom>
                  </pic:spPr>
                </pic:pic>
              </a:graphicData>
            </a:graphic>
          </wp:inline>
        </w:drawing>
      </w:r>
      <w:bookmarkEnd w:id="36"/>
    </w:p>
    <w:bookmarkEnd w:id="35"/>
    <w:bookmarkStart w:name="ue2ac4aa0" w:id="37"/>
    <w:bookmarkEnd w:id="37"/>
    <w:bookmarkStart w:name="u204ee8bd" w:id="38"/>
    <w:p>
      <w:pPr>
        <w:spacing w:after="50" w:line="360" w:lineRule="auto" w:beforeLines="100"/>
        <w:ind w:left="0"/>
        <w:jc w:val="left"/>
      </w:pPr>
      <w:r>
        <w:rPr>
          <w:rFonts w:ascii="宋体" w:hAnsi="Times New Roman" w:eastAsia="宋体"/>
          <w:b w:val="false"/>
          <w:i w:val="false"/>
          <w:color w:val="000000"/>
          <w:sz w:val="22"/>
        </w:rPr>
        <w:t>当我们写了很多项目的时候，提交都可以用全局这个帐号。</w:t>
      </w:r>
    </w:p>
    <w:bookmarkEnd w:id="38"/>
    <w:bookmarkStart w:name="QAsw8" w:id="39"/>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git config --global user.email "204628476@qq.com"</w:t>
        <w:br/>
        <w:t>git config --global user.name "ayaj"</w:t>
        <w:br/>
        <w:t/>
        <w:br/>
      </w:r>
    </w:p>
    <w:bookmarkEnd w:id="39"/>
    <w:bookmarkStart w:name="ameze" w:id="40"/>
    <w:p>
      <w:pPr>
        <w:pStyle w:val="Heading3"/>
        <w:spacing w:after="50" w:line="360" w:lineRule="auto" w:beforeLines="100"/>
        <w:ind w:left="0"/>
        <w:jc w:val="left"/>
      </w:pPr>
      <w:r>
        <w:rPr>
          <w:rFonts w:ascii="宋体" w:hAnsi="Times New Roman" w:eastAsia="宋体"/>
        </w:rPr>
        <w:t>创建新仓库与维护久仓库：</w:t>
      </w:r>
    </w:p>
    <w:bookmarkEnd w:id="40"/>
    <w:bookmarkStart w:name="u7378d90d" w:id="41"/>
    <w:p>
      <w:pPr>
        <w:spacing w:after="50" w:line="360" w:lineRule="auto" w:beforeLines="100"/>
        <w:ind w:left="0"/>
        <w:jc w:val="left"/>
      </w:pPr>
      <w:r>
        <w:rPr>
          <w:rFonts w:ascii="宋体" w:hAnsi="Times New Roman" w:eastAsia="宋体"/>
          <w:b w:val="false"/>
          <w:i w:val="false"/>
          <w:color w:val="000000"/>
          <w:sz w:val="22"/>
        </w:rPr>
        <w:t>rm -rf 是删除所有的文件夹 用的时候谨慎</w:t>
      </w:r>
    </w:p>
    <w:bookmarkEnd w:id="41"/>
    <w:bookmarkStart w:name="u3c8f0b26" w:id="42"/>
    <w:bookmarkEnd w:id="42"/>
    <w:bookmarkStart w:name="ud4e3f3fb" w:id="43"/>
    <w:p>
      <w:pPr>
        <w:spacing w:after="50" w:line="360" w:lineRule="auto" w:beforeLines="100"/>
        <w:ind w:left="0"/>
        <w:jc w:val="left"/>
      </w:pPr>
      <w:r>
        <w:rPr>
          <w:rFonts w:ascii="宋体" w:hAnsi="Times New Roman" w:eastAsia="宋体"/>
          <w:b w:val="false"/>
          <w:i w:val="false"/>
          <w:color w:val="000000"/>
          <w:sz w:val="22"/>
        </w:rPr>
        <w:t>记住 git下面的文件一般都是项目的文件夹，项目文件夹才会放一些项目 所以主目录是不会存放项目文件的。</w:t>
      </w:r>
    </w:p>
    <w:bookmarkEnd w:id="43"/>
    <w:bookmarkStart w:name="u4fcf81b8" w:id="44"/>
    <w:p>
      <w:pPr>
        <w:spacing w:after="50" w:line="360" w:lineRule="auto" w:beforeLines="100"/>
        <w:ind w:left="0"/>
        <w:jc w:val="left"/>
      </w:pPr>
      <w:bookmarkStart w:name="ud349678f" w:id="45"/>
      <w:r>
        <w:rPr>
          <w:rFonts w:eastAsia="宋体" w:ascii="宋体"/>
        </w:rPr>
        <w:drawing>
          <wp:inline distT="0" distB="0" distL="0" distR="0">
            <wp:extent cx="1930400" cy="39230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1930400" cy="392301"/>
                    </a:xfrm>
                    <a:prstGeom prst="rect">
                      <a:avLst/>
                    </a:prstGeom>
                  </pic:spPr>
                </pic:pic>
              </a:graphicData>
            </a:graphic>
          </wp:inline>
        </w:drawing>
      </w:r>
      <w:bookmarkEnd w:id="45"/>
    </w:p>
    <w:bookmarkEnd w:id="44"/>
    <w:bookmarkStart w:name="u40df02f6" w:id="46"/>
    <w:p>
      <w:pPr>
        <w:spacing w:after="50" w:line="360" w:lineRule="auto" w:beforeLines="100"/>
        <w:ind w:left="0"/>
        <w:jc w:val="left"/>
      </w:pPr>
      <w:r>
        <w:rPr>
          <w:rFonts w:ascii="宋体" w:hAnsi="Times New Roman" w:eastAsia="宋体"/>
          <w:b w:val="false"/>
          <w:i w:val="false"/>
          <w:color w:val="000000"/>
          <w:sz w:val="22"/>
        </w:rPr>
        <w:t>维护久仓库 比如我们现在去网上想维护一个久仓库 直接复制http地址 用git命令克隆下来就可以</w:t>
      </w:r>
    </w:p>
    <w:bookmarkEnd w:id="46"/>
    <w:bookmarkStart w:name="u589eea62" w:id="47"/>
    <w:p>
      <w:pPr>
        <w:spacing w:after="50" w:line="360" w:lineRule="auto" w:beforeLines="100"/>
        <w:ind w:left="0"/>
        <w:jc w:val="left"/>
      </w:pPr>
      <w:bookmarkStart w:name="ub6cbda31" w:id="48"/>
      <w:r>
        <w:rPr>
          <w:rFonts w:eastAsia="宋体" w:ascii="宋体"/>
        </w:rPr>
        <w:drawing>
          <wp:inline distT="0" distB="0" distL="0" distR="0">
            <wp:extent cx="3572933" cy="140662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3572933" cy="1406624"/>
                    </a:xfrm>
                    <a:prstGeom prst="rect">
                      <a:avLst/>
                    </a:prstGeom>
                  </pic:spPr>
                </pic:pic>
              </a:graphicData>
            </a:graphic>
          </wp:inline>
        </w:drawing>
      </w:r>
      <w:bookmarkEnd w:id="48"/>
    </w:p>
    <w:bookmarkEnd w:id="47"/>
    <w:bookmarkStart w:name="uabd3ca04" w:id="49"/>
    <w:p>
      <w:pPr>
        <w:spacing w:after="50" w:line="360" w:lineRule="auto" w:beforeLines="100"/>
        <w:ind w:left="0"/>
        <w:jc w:val="left"/>
      </w:pPr>
      <w:r>
        <w:rPr>
          <w:rFonts w:ascii="宋体" w:hAnsi="Times New Roman" w:eastAsia="宋体"/>
          <w:b w:val="false"/>
          <w:i w:val="false"/>
          <w:color w:val="000000"/>
          <w:sz w:val="22"/>
        </w:rPr>
        <w:t>可以看到我去向军大叔网址扒了一个项目下来 项目的文夹名字会以v2023保存，当我们查看git下面就会有这个文件其他两个 是自己创建的</w:t>
      </w:r>
    </w:p>
    <w:bookmarkEnd w:id="49"/>
    <w:bookmarkStart w:name="hpPM7" w:id="50"/>
    <w:p>
      <w:pPr>
        <w:pStyle w:val="Heading3"/>
        <w:spacing w:after="50" w:line="360" w:lineRule="auto" w:beforeLines="100"/>
        <w:ind w:left="0"/>
        <w:jc w:val="left"/>
      </w:pPr>
      <w:r>
        <w:rPr>
          <w:rFonts w:ascii="宋体" w:hAnsi="Times New Roman" w:eastAsia="宋体"/>
        </w:rPr>
        <w:t>git流水线操作分析：</w:t>
      </w:r>
    </w:p>
    <w:bookmarkEnd w:id="50"/>
    <w:bookmarkStart w:name="u19cfb490" w:id="51"/>
    <w:p>
      <w:pPr>
        <w:spacing w:after="50" w:line="360" w:lineRule="auto" w:beforeLines="100"/>
        <w:ind w:left="0"/>
        <w:jc w:val="left"/>
      </w:pPr>
      <w:bookmarkStart w:name="uea6a24c2" w:id="52"/>
      <w:r>
        <w:rPr>
          <w:rFonts w:eastAsia="宋体" w:ascii="宋体"/>
        </w:rPr>
        <w:drawing>
          <wp:inline distT="0" distB="0" distL="0" distR="0">
            <wp:extent cx="5842000" cy="300245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7162800" cy="3681268"/>
                    </a:xfrm>
                    <a:prstGeom prst="rect">
                      <a:avLst/>
                    </a:prstGeom>
                  </pic:spPr>
                </pic:pic>
              </a:graphicData>
            </a:graphic>
          </wp:inline>
        </w:drawing>
      </w:r>
      <w:bookmarkEnd w:id="52"/>
    </w:p>
    <w:bookmarkEnd w:id="51"/>
    <w:bookmarkStart w:name="u4f235288" w:id="53"/>
    <w:p>
      <w:pPr>
        <w:spacing w:after="50" w:line="360" w:lineRule="auto" w:beforeLines="100"/>
        <w:ind w:left="0"/>
        <w:jc w:val="left"/>
      </w:pPr>
      <w:r>
        <w:rPr>
          <w:rFonts w:ascii="宋体" w:hAnsi="Times New Roman" w:eastAsia="宋体"/>
          <w:b w:val="false"/>
          <w:i w:val="false"/>
          <w:color w:val="000000"/>
          <w:sz w:val="22"/>
        </w:rPr>
        <w:t>git就是一个仓库，我们所写的一些代码都会放到git里面，来保存我们的代码</w:t>
      </w:r>
    </w:p>
    <w:bookmarkEnd w:id="53"/>
    <w:bookmarkStart w:name="ud76d43ef" w:id="54"/>
    <w:p>
      <w:pPr>
        <w:spacing w:after="50" w:line="360" w:lineRule="auto" w:beforeLines="100"/>
        <w:ind w:left="0"/>
        <w:jc w:val="left"/>
      </w:pPr>
      <w:r>
        <w:rPr>
          <w:rFonts w:ascii="宋体" w:hAnsi="Times New Roman" w:eastAsia="宋体"/>
          <w:b w:val="false"/>
          <w:i w:val="false"/>
          <w:color w:val="000000"/>
          <w:sz w:val="22"/>
        </w:rPr>
        <w:t>那么我们就想知道 代码是怎么放到仓库里面去的，它有个怎么样的流程。</w:t>
      </w:r>
    </w:p>
    <w:bookmarkEnd w:id="54"/>
    <w:bookmarkStart w:name="uc8003694" w:id="55"/>
    <w:p>
      <w:pPr>
        <w:spacing w:after="50" w:line="360" w:lineRule="auto" w:beforeLines="100"/>
        <w:ind w:left="0"/>
        <w:jc w:val="left"/>
      </w:pPr>
      <w:r>
        <w:rPr>
          <w:rFonts w:ascii="宋体" w:hAnsi="Times New Roman" w:eastAsia="宋体"/>
          <w:b w:val="false"/>
          <w:i w:val="false"/>
          <w:color w:val="000000"/>
          <w:sz w:val="22"/>
        </w:rPr>
        <w:t>好比现实当中 git是仓库 我们写的代码都是一件件货物我们要把货物放到仓库里面去 就要有一个车子，把货物放到车子里面运到仓库里去 那么 add 就是这个车子 把我们的代码放到车子里面 然后通过 commit 发送到git。</w:t>
      </w:r>
    </w:p>
    <w:bookmarkEnd w:id="55"/>
    <w:bookmarkStart w:name="uf3865857" w:id="56"/>
    <w:p>
      <w:pPr>
        <w:spacing w:after="50" w:line="360" w:lineRule="auto" w:beforeLines="100"/>
        <w:ind w:left="0"/>
        <w:jc w:val="left"/>
      </w:pPr>
      <w:r>
        <w:rPr>
          <w:rFonts w:ascii="宋体" w:hAnsi="Times New Roman" w:eastAsia="宋体"/>
          <w:b w:val="false"/>
          <w:i w:val="false"/>
          <w:color w:val="000000"/>
          <w:sz w:val="22"/>
        </w:rPr>
        <w:t>git status查看代码区，代码区可以理解就是生产的车间 生产完以后装到车然后运往仓库</w:t>
      </w:r>
    </w:p>
    <w:bookmarkEnd w:id="56"/>
    <w:bookmarkStart w:name="NZFli" w:id="57"/>
    <w:p>
      <w:pPr>
        <w:pStyle w:val="Heading3"/>
        <w:spacing w:after="50" w:line="360" w:lineRule="auto" w:beforeLines="100"/>
        <w:ind w:left="0"/>
        <w:jc w:val="left"/>
      </w:pPr>
      <w:r>
        <w:rPr>
          <w:rFonts w:ascii="宋体" w:hAnsi="Times New Roman" w:eastAsia="宋体"/>
        </w:rPr>
        <w:t>使用命令完成git流水线操作分析：</w:t>
      </w:r>
    </w:p>
    <w:bookmarkEnd w:id="57"/>
    <w:bookmarkStart w:name="u05d92498" w:id="58"/>
    <w:p>
      <w:pPr>
        <w:spacing w:after="50" w:line="360" w:lineRule="auto" w:beforeLines="100"/>
        <w:ind w:left="0"/>
        <w:jc w:val="left"/>
      </w:pPr>
      <w:r>
        <w:rPr>
          <w:rFonts w:ascii="宋体" w:hAnsi="Times New Roman" w:eastAsia="宋体"/>
          <w:b/>
          <w:i w:val="false"/>
          <w:color w:val="000000"/>
          <w:sz w:val="22"/>
        </w:rPr>
        <w:t>touch</w:t>
      </w:r>
      <w:r>
        <w:rPr>
          <w:rFonts w:ascii="宋体" w:hAnsi="Times New Roman" w:eastAsia="宋体"/>
          <w:b w:val="false"/>
          <w:i w:val="false"/>
          <w:color w:val="000000"/>
          <w:sz w:val="22"/>
        </w:rPr>
        <w:t xml:space="preserve"> 创建一个空白的文夹</w:t>
      </w:r>
    </w:p>
    <w:bookmarkEnd w:id="58"/>
    <w:bookmarkStart w:name="u7797710a" w:id="59"/>
    <w:p>
      <w:pPr>
        <w:spacing w:after="50" w:line="360" w:lineRule="auto" w:beforeLines="100"/>
        <w:ind w:left="0"/>
        <w:jc w:val="left"/>
      </w:pPr>
      <w:bookmarkStart w:name="u375f0265" w:id="60"/>
      <w:r>
        <w:rPr>
          <w:rFonts w:eastAsia="宋体" w:ascii="宋体"/>
        </w:rPr>
        <w:drawing>
          <wp:inline distT="0" distB="0" distL="0" distR="0">
            <wp:extent cx="5842000" cy="155376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6383866" cy="1697878"/>
                    </a:xfrm>
                    <a:prstGeom prst="rect">
                      <a:avLst/>
                    </a:prstGeom>
                  </pic:spPr>
                </pic:pic>
              </a:graphicData>
            </a:graphic>
          </wp:inline>
        </w:drawing>
      </w:r>
      <w:bookmarkEnd w:id="60"/>
    </w:p>
    <w:bookmarkEnd w:id="59"/>
    <w:bookmarkStart w:name="ue9a33e6b" w:id="61"/>
    <w:p>
      <w:pPr>
        <w:spacing w:after="50" w:line="360" w:lineRule="auto" w:beforeLines="100"/>
        <w:ind w:left="0"/>
        <w:jc w:val="left"/>
      </w:pPr>
      <w:r>
        <w:rPr>
          <w:rFonts w:ascii="宋体" w:hAnsi="Times New Roman" w:eastAsia="宋体"/>
          <w:b w:val="false"/>
          <w:i w:val="false"/>
          <w:color w:val="000000"/>
          <w:sz w:val="22"/>
        </w:rPr>
        <w:t>查看代码区的状态 上面代码标识 这个文件没有被跟踪 就是没有提交到git仓库</w:t>
      </w:r>
    </w:p>
    <w:bookmarkEnd w:id="61"/>
    <w:bookmarkStart w:name="ufbf032e9" w:id="62"/>
    <w:p>
      <w:pPr>
        <w:spacing w:after="50" w:line="360" w:lineRule="auto" w:beforeLines="100"/>
        <w:ind w:left="0"/>
        <w:jc w:val="left"/>
      </w:pPr>
      <w:r>
        <w:rPr>
          <w:rFonts w:ascii="宋体" w:hAnsi="Times New Roman" w:eastAsia="宋体"/>
          <w:b w:val="false"/>
          <w:i w:val="false"/>
          <w:color w:val="000000"/>
          <w:sz w:val="22"/>
        </w:rPr>
        <w:t>查看提交到车上样子</w:t>
      </w:r>
    </w:p>
    <w:bookmarkEnd w:id="62"/>
    <w:bookmarkStart w:name="udd2b105b" w:id="63"/>
    <w:p>
      <w:pPr>
        <w:spacing w:after="50" w:line="360" w:lineRule="auto" w:beforeLines="100"/>
        <w:ind w:left="0"/>
        <w:jc w:val="left"/>
      </w:pPr>
      <w:bookmarkStart w:name="u89dbe2e8" w:id="64"/>
      <w:r>
        <w:rPr>
          <w:rFonts w:eastAsia="宋体" w:ascii="宋体"/>
        </w:rPr>
        <w:drawing>
          <wp:inline distT="0" distB="0" distL="0" distR="0">
            <wp:extent cx="2624667" cy="56592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2624667" cy="565929"/>
                    </a:xfrm>
                    <a:prstGeom prst="rect">
                      <a:avLst/>
                    </a:prstGeom>
                  </pic:spPr>
                </pic:pic>
              </a:graphicData>
            </a:graphic>
          </wp:inline>
        </w:drawing>
      </w:r>
      <w:bookmarkEnd w:id="64"/>
    </w:p>
    <w:bookmarkEnd w:id="63"/>
    <w:bookmarkStart w:name="u62c2b214" w:id="65"/>
    <w:p>
      <w:pPr>
        <w:spacing w:after="50" w:line="360" w:lineRule="auto" w:beforeLines="100"/>
        <w:ind w:left="0"/>
        <w:jc w:val="left"/>
      </w:pPr>
      <w:r>
        <w:rPr>
          <w:rFonts w:ascii="宋体" w:hAnsi="Times New Roman" w:eastAsia="宋体"/>
          <w:b w:val="false"/>
          <w:i w:val="false"/>
          <w:color w:val="000000"/>
          <w:sz w:val="22"/>
        </w:rPr>
        <w:t>就是绿色的 下一步就是使用 commit发送到git</w:t>
      </w:r>
    </w:p>
    <w:bookmarkEnd w:id="65"/>
    <w:bookmarkStart w:name="ufe73dbc8" w:id="66"/>
    <w:bookmarkEnd w:id="66"/>
    <w:bookmarkStart w:name="uae7b5218" w:id="67"/>
    <w:p>
      <w:pPr>
        <w:spacing w:after="50" w:line="360" w:lineRule="auto" w:beforeLines="100"/>
        <w:ind w:left="0"/>
        <w:jc w:val="left"/>
      </w:pPr>
      <w:bookmarkStart w:name="u21f729cc" w:id="68"/>
      <w:r>
        <w:rPr>
          <w:rFonts w:eastAsia="宋体" w:ascii="宋体"/>
        </w:rPr>
        <w:drawing>
          <wp:inline distT="0" distB="0" distL="0" distR="0">
            <wp:extent cx="3691467" cy="83415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3691467" cy="834150"/>
                    </a:xfrm>
                    <a:prstGeom prst="rect">
                      <a:avLst/>
                    </a:prstGeom>
                  </pic:spPr>
                </pic:pic>
              </a:graphicData>
            </a:graphic>
          </wp:inline>
        </w:drawing>
      </w:r>
      <w:bookmarkEnd w:id="68"/>
    </w:p>
    <w:bookmarkEnd w:id="67"/>
    <w:bookmarkStart w:name="ub0f4cb77" w:id="69"/>
    <w:p>
      <w:pPr>
        <w:spacing w:after="50" w:line="360" w:lineRule="auto" w:beforeLines="100"/>
        <w:ind w:left="0"/>
        <w:jc w:val="left"/>
      </w:pPr>
      <w:r>
        <w:rPr>
          <w:rFonts w:ascii="宋体" w:hAnsi="Times New Roman" w:eastAsia="宋体"/>
          <w:b w:val="false"/>
          <w:i w:val="false"/>
          <w:color w:val="000000"/>
          <w:sz w:val="22"/>
        </w:rPr>
        <w:t>利用 commit发送到git 仓库，我们货物送到仓库都要登记吧，这是什么货物 程序也一样 用-m写一张表。</w:t>
      </w:r>
    </w:p>
    <w:bookmarkEnd w:id="69"/>
    <w:bookmarkStart w:name="u4052dacf" w:id="70"/>
    <w:p>
      <w:pPr>
        <w:spacing w:after="50" w:line="360" w:lineRule="auto" w:beforeLines="100"/>
        <w:ind w:left="0"/>
        <w:jc w:val="left"/>
      </w:pPr>
      <w:r>
        <w:rPr>
          <w:rFonts w:ascii="宋体" w:hAnsi="Times New Roman" w:eastAsia="宋体"/>
          <w:b w:val="false"/>
          <w:i w:val="false"/>
          <w:color w:val="000000"/>
          <w:sz w:val="22"/>
        </w:rPr>
        <w:t>如果我修改了本地的文件会发生上面呢？</w:t>
      </w:r>
    </w:p>
    <w:bookmarkEnd w:id="70"/>
    <w:bookmarkStart w:name="u7c02cd9e" w:id="71"/>
    <w:p>
      <w:pPr>
        <w:spacing w:after="50" w:line="360" w:lineRule="auto" w:beforeLines="100"/>
        <w:ind w:left="0"/>
        <w:jc w:val="left"/>
      </w:pPr>
      <w:bookmarkStart w:name="u51973703" w:id="72"/>
      <w:r>
        <w:rPr>
          <w:rFonts w:eastAsia="宋体" w:ascii="宋体"/>
        </w:rPr>
        <w:drawing>
          <wp:inline distT="0" distB="0" distL="0" distR="0">
            <wp:extent cx="5147733" cy="100093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5147733" cy="1000937"/>
                    </a:xfrm>
                    <a:prstGeom prst="rect">
                      <a:avLst/>
                    </a:prstGeom>
                  </pic:spPr>
                </pic:pic>
              </a:graphicData>
            </a:graphic>
          </wp:inline>
        </w:drawing>
      </w:r>
      <w:bookmarkEnd w:id="72"/>
    </w:p>
    <w:bookmarkEnd w:id="71"/>
    <w:bookmarkStart w:name="u6b409fb7" w:id="73"/>
    <w:p>
      <w:pPr>
        <w:spacing w:after="50" w:line="360" w:lineRule="auto" w:beforeLines="100"/>
        <w:ind w:left="0"/>
        <w:jc w:val="left"/>
      </w:pPr>
      <w:r>
        <w:rPr>
          <w:rFonts w:ascii="宋体" w:hAnsi="Times New Roman" w:eastAsia="宋体"/>
          <w:b w:val="false"/>
          <w:i w:val="false"/>
          <w:color w:val="000000"/>
          <w:sz w:val="22"/>
        </w:rPr>
        <w:t>modified a.php 表示这个文件修改了，我们重新把它放到车里发送到git仓库</w:t>
      </w:r>
    </w:p>
    <w:bookmarkEnd w:id="73"/>
    <w:bookmarkStart w:name="ud1ded1ae" w:id="74"/>
    <w:p>
      <w:pPr>
        <w:spacing w:after="50" w:line="360" w:lineRule="auto" w:beforeLines="100"/>
        <w:ind w:left="0"/>
        <w:jc w:val="left"/>
      </w:pPr>
      <w:r>
        <w:rPr>
          <w:rFonts w:ascii="宋体" w:hAnsi="Times New Roman" w:eastAsia="宋体"/>
          <w:b w:val="false"/>
          <w:i w:val="false"/>
          <w:color w:val="000000"/>
          <w:sz w:val="22"/>
        </w:rPr>
        <w:t>有时候我创建了很多文件不可能一个个打上去提交 此时可以利用 git add . 就可以全部提交到车里，车里就可以直接全部发送到git仓库</w:t>
      </w:r>
    </w:p>
    <w:bookmarkEnd w:id="74"/>
    <w:bookmarkStart w:name="u0d960380" w:id="75"/>
    <w:p>
      <w:pPr>
        <w:spacing w:after="50" w:line="360" w:lineRule="auto" w:beforeLines="100"/>
        <w:ind w:left="0"/>
        <w:jc w:val="left"/>
      </w:pPr>
      <w:bookmarkStart w:name="uad71687b" w:id="76"/>
      <w:r>
        <w:rPr>
          <w:rFonts w:eastAsia="宋体" w:ascii="宋体"/>
        </w:rPr>
        <w:drawing>
          <wp:inline distT="0" distB="0" distL="0" distR="0">
            <wp:extent cx="2946400" cy="26790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2946400" cy="2679096"/>
                    </a:xfrm>
                    <a:prstGeom prst="rect">
                      <a:avLst/>
                    </a:prstGeom>
                  </pic:spPr>
                </pic:pic>
              </a:graphicData>
            </a:graphic>
          </wp:inline>
        </w:drawing>
      </w:r>
      <w:bookmarkEnd w:id="76"/>
    </w:p>
    <w:bookmarkEnd w:id="75"/>
    <w:bookmarkStart w:name="u01f68eb1" w:id="77"/>
    <w:p>
      <w:pPr>
        <w:spacing w:after="50" w:line="360" w:lineRule="auto" w:beforeLines="100"/>
        <w:ind w:left="0"/>
        <w:jc w:val="left"/>
      </w:pPr>
      <w:r>
        <w:rPr>
          <w:rFonts w:ascii="宋体" w:hAnsi="Times New Roman" w:eastAsia="宋体"/>
          <w:b w:val="false"/>
          <w:i w:val="false"/>
          <w:color w:val="000000"/>
          <w:sz w:val="22"/>
        </w:rPr>
        <w:t>那么又会有一个疑问 有时候我并不想文件全部上传有一些我不想上传 这就会引出另一个问题</w:t>
      </w:r>
    </w:p>
    <w:bookmarkEnd w:id="77"/>
    <w:bookmarkStart w:name="lCJ3X" w:id="78"/>
    <w:p>
      <w:pPr>
        <w:pStyle w:val="Heading3"/>
        <w:spacing w:after="50" w:line="360" w:lineRule="auto" w:beforeLines="100"/>
        <w:ind w:left="0"/>
        <w:jc w:val="left"/>
      </w:pPr>
      <w:r>
        <w:rPr>
          <w:rFonts w:ascii="宋体" w:hAnsi="Times New Roman" w:eastAsia="宋体"/>
        </w:rPr>
        <w:t>gitignore详解控制版本库文件管理：</w:t>
      </w:r>
    </w:p>
    <w:bookmarkEnd w:id="78"/>
    <w:bookmarkStart w:name="ua29279cf" w:id="79"/>
    <w:p>
      <w:pPr>
        <w:spacing w:after="50" w:line="360" w:lineRule="auto" w:beforeLines="100"/>
        <w:ind w:left="0"/>
        <w:jc w:val="left"/>
      </w:pPr>
      <w:r>
        <w:rPr>
          <w:rFonts w:ascii="宋体" w:hAnsi="Times New Roman" w:eastAsia="宋体"/>
          <w:b w:val="false"/>
          <w:i w:val="false"/>
          <w:color w:val="000000"/>
          <w:sz w:val="22"/>
        </w:rPr>
        <w:t>接着上面留的疑问，有些文件我们不想上传 就需要一个版本库忽略文件配置</w:t>
      </w:r>
    </w:p>
    <w:bookmarkEnd w:id="79"/>
    <w:bookmarkStart w:name="u789ffaae" w:id="80"/>
    <w:p>
      <w:pPr>
        <w:spacing w:after="50" w:line="360" w:lineRule="auto" w:beforeLines="100"/>
        <w:ind w:left="0"/>
        <w:jc w:val="left"/>
      </w:pPr>
      <w:bookmarkStart w:name="ua23ae7df" w:id="81"/>
      <w:r>
        <w:rPr>
          <w:rFonts w:eastAsia="宋体" w:ascii="宋体"/>
        </w:rPr>
        <w:drawing>
          <wp:inline distT="0" distB="0" distL="0" distR="0">
            <wp:extent cx="5842000" cy="314276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8974666" cy="4828012"/>
                    </a:xfrm>
                    <a:prstGeom prst="rect">
                      <a:avLst/>
                    </a:prstGeom>
                  </pic:spPr>
                </pic:pic>
              </a:graphicData>
            </a:graphic>
          </wp:inline>
        </w:drawing>
      </w:r>
      <w:bookmarkEnd w:id="81"/>
    </w:p>
    <w:bookmarkEnd w:id="80"/>
    <w:bookmarkStart w:name="u496f8e29" w:id="82"/>
    <w:p>
      <w:pPr>
        <w:spacing w:after="50" w:line="360" w:lineRule="auto" w:beforeLines="100"/>
        <w:ind w:left="0"/>
        <w:jc w:val="left"/>
      </w:pPr>
      <w:r>
        <w:rPr>
          <w:rFonts w:ascii="宋体" w:hAnsi="Times New Roman" w:eastAsia="宋体"/>
          <w:b w:val="false"/>
          <w:i w:val="false"/>
          <w:color w:val="000000"/>
          <w:sz w:val="22"/>
        </w:rPr>
        <w:t>通过subl .gitignore 创建这个版本库配置，这里就可以配置那些文件不要提交</w:t>
      </w:r>
    </w:p>
    <w:bookmarkEnd w:id="82"/>
    <w:bookmarkStart w:name="ufc6250f8" w:id="83"/>
    <w:p>
      <w:pPr>
        <w:spacing w:after="50" w:line="360" w:lineRule="auto" w:beforeLines="100"/>
        <w:ind w:left="0"/>
        <w:jc w:val="left"/>
      </w:pPr>
      <w:bookmarkStart w:name="u7b8c238f" w:id="84"/>
      <w:r>
        <w:rPr>
          <w:rFonts w:eastAsia="宋体" w:ascii="宋体"/>
        </w:rPr>
        <w:drawing>
          <wp:inline distT="0" distB="0" distL="0" distR="0">
            <wp:extent cx="5842000" cy="106901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7501466" cy="1372683"/>
                    </a:xfrm>
                    <a:prstGeom prst="rect">
                      <a:avLst/>
                    </a:prstGeom>
                  </pic:spPr>
                </pic:pic>
              </a:graphicData>
            </a:graphic>
          </wp:inline>
        </w:drawing>
      </w:r>
      <w:bookmarkEnd w:id="84"/>
    </w:p>
    <w:bookmarkEnd w:id="83"/>
    <w:bookmarkStart w:name="u316f41c9" w:id="85"/>
    <w:p>
      <w:pPr>
        <w:spacing w:after="50" w:line="360" w:lineRule="auto" w:beforeLines="100"/>
        <w:ind w:left="0"/>
        <w:jc w:val="left"/>
      </w:pPr>
      <w:r>
        <w:rPr>
          <w:rFonts w:ascii="宋体" w:hAnsi="Times New Roman" w:eastAsia="宋体"/>
          <w:b w:val="false"/>
          <w:i w:val="false"/>
          <w:color w:val="000000"/>
          <w:sz w:val="22"/>
        </w:rPr>
        <w:t>此时可以看到我们创建了三个文件，我们放到版本库忽略文件当中</w:t>
      </w:r>
    </w:p>
    <w:bookmarkEnd w:id="85"/>
    <w:bookmarkStart w:name="ud045974d" w:id="86"/>
    <w:p>
      <w:pPr>
        <w:spacing w:after="50" w:line="360" w:lineRule="auto" w:beforeLines="100"/>
        <w:ind w:left="0"/>
        <w:jc w:val="left"/>
      </w:pPr>
      <w:bookmarkStart w:name="uc4165bdd" w:id="87"/>
      <w:r>
        <w:rPr>
          <w:rFonts w:eastAsia="宋体" w:ascii="宋体"/>
        </w:rPr>
        <w:drawing>
          <wp:inline distT="0" distB="0" distL="0" distR="0">
            <wp:extent cx="1811867" cy="12906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1811867" cy="1290640"/>
                    </a:xfrm>
                    <a:prstGeom prst="rect">
                      <a:avLst/>
                    </a:prstGeom>
                  </pic:spPr>
                </pic:pic>
              </a:graphicData>
            </a:graphic>
          </wp:inline>
        </w:drawing>
      </w:r>
      <w:bookmarkEnd w:id="87"/>
      <w:bookmarkStart w:name="u323a8a6c" w:id="88"/>
      <w:r>
        <w:rPr>
          <w:rFonts w:eastAsia="宋体" w:ascii="宋体"/>
        </w:rPr>
        <w:drawing>
          <wp:inline distT="0" distB="0" distL="0" distR="0">
            <wp:extent cx="1710267" cy="47089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1710267" cy="470896"/>
                    </a:xfrm>
                    <a:prstGeom prst="rect">
                      <a:avLst/>
                    </a:prstGeom>
                  </pic:spPr>
                </pic:pic>
              </a:graphicData>
            </a:graphic>
          </wp:inline>
        </w:drawing>
      </w:r>
      <w:bookmarkEnd w:id="88"/>
    </w:p>
    <w:bookmarkEnd w:id="86"/>
    <w:bookmarkStart w:name="u35f4473c" w:id="89"/>
    <w:p>
      <w:pPr>
        <w:spacing w:after="50" w:line="360" w:lineRule="auto" w:beforeLines="100"/>
        <w:ind w:left="0"/>
        <w:jc w:val="left"/>
      </w:pPr>
      <w:r>
        <w:rPr>
          <w:rFonts w:ascii="宋体" w:hAnsi="Times New Roman" w:eastAsia="宋体"/>
          <w:b w:val="false"/>
          <w:i w:val="false"/>
          <w:color w:val="000000"/>
          <w:sz w:val="22"/>
        </w:rPr>
        <w:t>可以看到这样只会存放后缀名txt的文件。</w:t>
      </w:r>
    </w:p>
    <w:bookmarkEnd w:id="89"/>
    <w:bookmarkStart w:name="uf8930a81" w:id="90"/>
    <w:p>
      <w:pPr>
        <w:spacing w:after="50" w:line="360" w:lineRule="auto" w:beforeLines="100"/>
        <w:ind w:left="0"/>
        <w:jc w:val="left"/>
      </w:pPr>
      <w:r>
        <w:rPr>
          <w:rFonts w:ascii="宋体" w:hAnsi="Times New Roman" w:eastAsia="宋体"/>
          <w:b w:val="false"/>
          <w:i w:val="false"/>
          <w:color w:val="000000"/>
          <w:sz w:val="22"/>
        </w:rPr>
        <w:t>反过来我只想 存放 b 和 c 不想存放 a</w:t>
      </w:r>
    </w:p>
    <w:bookmarkEnd w:id="90"/>
    <w:bookmarkStart w:name="u008a2c8d" w:id="91"/>
    <w:p>
      <w:pPr>
        <w:spacing w:after="50" w:line="360" w:lineRule="auto" w:beforeLines="100"/>
        <w:ind w:left="0"/>
        <w:jc w:val="left"/>
      </w:pPr>
      <w:bookmarkStart w:name="u9f6eb251" w:id="92"/>
      <w:r>
        <w:rPr>
          <w:rFonts w:eastAsia="宋体" w:ascii="宋体"/>
        </w:rPr>
        <w:drawing>
          <wp:inline distT="0" distB="0" distL="0" distR="0">
            <wp:extent cx="3471333" cy="67057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8"/>
                    <a:stretch>
                      <a:fillRect/>
                    </a:stretch>
                  </pic:blipFill>
                  <pic:spPr>
                    <a:xfrm>
                      <a:off x="0" y="0"/>
                      <a:ext cx="3471333" cy="670572"/>
                    </a:xfrm>
                    <a:prstGeom prst="rect">
                      <a:avLst/>
                    </a:prstGeom>
                  </pic:spPr>
                </pic:pic>
              </a:graphicData>
            </a:graphic>
          </wp:inline>
        </w:drawing>
      </w:r>
      <w:bookmarkEnd w:id="92"/>
    </w:p>
    <w:bookmarkEnd w:id="91"/>
    <w:bookmarkStart w:name="ub73ca9a5" w:id="93"/>
    <w:p>
      <w:pPr>
        <w:spacing w:after="50" w:line="360" w:lineRule="auto" w:beforeLines="100"/>
        <w:ind w:left="0"/>
        <w:jc w:val="left"/>
      </w:pPr>
      <w:r>
        <w:rPr>
          <w:rFonts w:ascii="宋体" w:hAnsi="Times New Roman" w:eastAsia="宋体"/>
          <w:b w:val="false"/>
          <w:i w:val="false"/>
          <w:color w:val="000000"/>
          <w:sz w:val="22"/>
        </w:rPr>
        <w:t>如果我在这个目录里面又创建了一个目录，那么如果不添加也会现实在外面所以我们也要加上</w:t>
      </w:r>
      <w:bookmarkStart w:name="u252d0ca4" w:id="94"/>
      <w:r>
        <w:rPr>
          <w:rFonts w:eastAsia="宋体" w:ascii="宋体"/>
        </w:rPr>
        <w:drawing>
          <wp:inline distT="0" distB="0" distL="0" distR="0">
            <wp:extent cx="5842000" cy="258205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9"/>
                    <a:stretch>
                      <a:fillRect/>
                    </a:stretch>
                  </pic:blipFill>
                  <pic:spPr>
                    <a:xfrm>
                      <a:off x="0" y="0"/>
                      <a:ext cx="7789334" cy="3442738"/>
                    </a:xfrm>
                    <a:prstGeom prst="rect">
                      <a:avLst/>
                    </a:prstGeom>
                  </pic:spPr>
                </pic:pic>
              </a:graphicData>
            </a:graphic>
          </wp:inline>
        </w:drawing>
      </w:r>
      <w:bookmarkEnd w:id="94"/>
    </w:p>
    <w:bookmarkEnd w:id="93"/>
    <w:bookmarkStart w:name="GRex6" w:id="95"/>
    <w:p>
      <w:pPr>
        <w:pStyle w:val="Heading3"/>
        <w:spacing w:after="50" w:line="360" w:lineRule="auto" w:beforeLines="100"/>
        <w:ind w:left="0"/>
        <w:jc w:val="left"/>
      </w:pPr>
      <w:r>
        <w:rPr>
          <w:rFonts w:ascii="宋体" w:hAnsi="Times New Roman" w:eastAsia="宋体"/>
        </w:rPr>
        <w:t>从版本库中删除资源技巧：</w:t>
      </w:r>
      <w:r>
        <w:rPr>
          <w:rFonts w:ascii="宋体" w:hAnsi="Times New Roman" w:eastAsia="宋体"/>
        </w:rPr>
        <w:t>rm 移除版本库</w:t>
      </w:r>
    </w:p>
    <w:bookmarkEnd w:id="95"/>
    <w:bookmarkStart w:name="u6efec4af" w:id="96"/>
    <w:p>
      <w:pPr>
        <w:spacing w:after="50" w:line="360" w:lineRule="auto" w:beforeLines="100"/>
        <w:ind w:left="0"/>
        <w:jc w:val="left"/>
      </w:pPr>
      <w:r>
        <w:rPr>
          <w:rFonts w:ascii="宋体" w:hAnsi="Times New Roman" w:eastAsia="宋体"/>
          <w:b w:val="false"/>
          <w:i w:val="false"/>
          <w:color w:val="000000"/>
          <w:sz w:val="22"/>
        </w:rPr>
        <w:t>我们提交了文件到版本库，如果使用rm删除 这时候本地的文件也会一起删除的</w:t>
      </w:r>
    </w:p>
    <w:bookmarkEnd w:id="96"/>
    <w:bookmarkStart w:name="u10d5fff3" w:id="97"/>
    <w:p>
      <w:pPr>
        <w:spacing w:after="50" w:line="360" w:lineRule="auto" w:beforeLines="100"/>
        <w:ind w:left="0"/>
        <w:jc w:val="left"/>
      </w:pPr>
      <w:r>
        <w:rPr>
          <w:rFonts w:ascii="宋体" w:hAnsi="Times New Roman" w:eastAsia="宋体"/>
          <w:b w:val="false"/>
          <w:i w:val="false"/>
          <w:color w:val="000000"/>
          <w:sz w:val="22"/>
        </w:rPr>
        <w:t>那么有时候我提交的到版本库的文件想删除掉但是本地不想删除怎么办 不慌有这个命令git rm --cached</w:t>
      </w:r>
    </w:p>
    <w:bookmarkEnd w:id="97"/>
    <w:bookmarkStart w:name="uc83b2afe" w:id="98"/>
    <w:p>
      <w:pPr>
        <w:spacing w:after="50" w:line="360" w:lineRule="auto" w:beforeLines="100"/>
        <w:ind w:left="0"/>
        <w:jc w:val="left"/>
      </w:pPr>
      <w:bookmarkStart w:name="u45a55055" w:id="99"/>
      <w:r>
        <w:rPr>
          <w:rFonts w:eastAsia="宋体" w:ascii="宋体"/>
        </w:rPr>
        <w:drawing>
          <wp:inline distT="0" distB="0" distL="0" distR="0">
            <wp:extent cx="2760133" cy="461057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0"/>
                    <a:stretch>
                      <a:fillRect/>
                    </a:stretch>
                  </pic:blipFill>
                  <pic:spPr>
                    <a:xfrm>
                      <a:off x="0" y="0"/>
                      <a:ext cx="2760133" cy="4610575"/>
                    </a:xfrm>
                    <a:prstGeom prst="rect">
                      <a:avLst/>
                    </a:prstGeom>
                  </pic:spPr>
                </pic:pic>
              </a:graphicData>
            </a:graphic>
          </wp:inline>
        </w:drawing>
      </w:r>
      <w:bookmarkEnd w:id="99"/>
    </w:p>
    <w:bookmarkEnd w:id="98"/>
    <w:bookmarkStart w:name="ue3d30b0b" w:id="100"/>
    <w:p>
      <w:pPr>
        <w:spacing w:after="50" w:line="360" w:lineRule="auto" w:beforeLines="100"/>
        <w:ind w:left="0"/>
        <w:jc w:val="left"/>
      </w:pPr>
      <w:r>
        <w:rPr>
          <w:rFonts w:ascii="宋体" w:hAnsi="Times New Roman" w:eastAsia="宋体"/>
          <w:b w:val="false"/>
          <w:i w:val="false"/>
          <w:color w:val="000000"/>
          <w:sz w:val="22"/>
        </w:rPr>
        <w:t>可以看到本地还是存在的，只是把版本库里面的删除了</w:t>
      </w:r>
    </w:p>
    <w:bookmarkEnd w:id="100"/>
    <w:bookmarkStart w:name="lW8bT" w:id="101"/>
    <w:p>
      <w:pPr>
        <w:pStyle w:val="Heading3"/>
        <w:spacing w:after="50" w:line="360" w:lineRule="auto" w:beforeLines="100"/>
        <w:ind w:left="0"/>
        <w:jc w:val="left"/>
      </w:pPr>
      <w:r>
        <w:rPr>
          <w:rFonts w:ascii="宋体" w:hAnsi="Times New Roman" w:eastAsia="宋体"/>
        </w:rPr>
        <w:t>版本库中修改资料名称：</w:t>
      </w:r>
    </w:p>
    <w:bookmarkEnd w:id="101"/>
    <w:bookmarkStart w:name="ud8c0116e" w:id="102"/>
    <w:p>
      <w:pPr>
        <w:spacing w:after="50" w:line="360" w:lineRule="auto" w:beforeLines="100"/>
        <w:ind w:left="0"/>
        <w:jc w:val="left"/>
      </w:pPr>
      <w:r>
        <w:rPr>
          <w:rFonts w:ascii="宋体" w:hAnsi="Times New Roman" w:eastAsia="宋体"/>
          <w:b w:val="false"/>
          <w:i w:val="false"/>
          <w:color w:val="000000"/>
          <w:sz w:val="22"/>
        </w:rPr>
        <w:t>mv 改名</w:t>
      </w:r>
    </w:p>
    <w:bookmarkEnd w:id="102"/>
    <w:bookmarkStart w:name="ua943fbdc" w:id="103"/>
    <w:p>
      <w:pPr>
        <w:spacing w:after="50" w:line="360" w:lineRule="auto" w:beforeLines="100"/>
        <w:ind w:left="0"/>
        <w:jc w:val="left"/>
      </w:pPr>
      <w:bookmarkStart w:name="u0bc75b36" w:id="104"/>
      <w:r>
        <w:rPr>
          <w:rFonts w:eastAsia="宋体" w:ascii="宋体"/>
        </w:rPr>
        <w:drawing>
          <wp:inline distT="0" distB="0" distL="0" distR="0">
            <wp:extent cx="4724400" cy="409385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1"/>
                    <a:stretch>
                      <a:fillRect/>
                    </a:stretch>
                  </pic:blipFill>
                  <pic:spPr>
                    <a:xfrm>
                      <a:off x="0" y="0"/>
                      <a:ext cx="4724400" cy="4093858"/>
                    </a:xfrm>
                    <a:prstGeom prst="rect">
                      <a:avLst/>
                    </a:prstGeom>
                  </pic:spPr>
                </pic:pic>
              </a:graphicData>
            </a:graphic>
          </wp:inline>
        </w:drawing>
      </w:r>
      <w:bookmarkEnd w:id="104"/>
    </w:p>
    <w:bookmarkEnd w:id="103"/>
    <w:bookmarkStart w:name="vQ0Gb" w:id="105"/>
    <w:p>
      <w:pPr>
        <w:pStyle w:val="Heading3"/>
        <w:spacing w:after="50" w:line="360" w:lineRule="auto" w:beforeLines="100"/>
        <w:ind w:left="0"/>
        <w:jc w:val="left"/>
      </w:pPr>
      <w:r>
        <w:rPr>
          <w:rFonts w:ascii="宋体" w:hAnsi="Times New Roman" w:eastAsia="宋体"/>
        </w:rPr>
        <w:t>11.使用log日志查看历史操作：</w:t>
      </w:r>
    </w:p>
    <w:bookmarkEnd w:id="105"/>
    <w:bookmarkStart w:name="u468e9b63" w:id="106"/>
    <w:p>
      <w:pPr>
        <w:spacing w:after="50" w:line="360" w:lineRule="auto" w:beforeLines="100"/>
        <w:ind w:left="0"/>
        <w:jc w:val="left"/>
      </w:pPr>
      <w:r>
        <w:rPr>
          <w:rFonts w:ascii="宋体" w:hAnsi="Times New Roman" w:eastAsia="宋体"/>
          <w:b w:val="false"/>
          <w:i w:val="false"/>
          <w:color w:val="000000"/>
          <w:sz w:val="22"/>
        </w:rPr>
        <w:t>每次提交都会给一个哈系字符串</w:t>
      </w:r>
    </w:p>
    <w:bookmarkEnd w:id="106"/>
    <w:bookmarkStart w:name="ud9a82556" w:id="107"/>
    <w:p>
      <w:pPr>
        <w:spacing w:after="50" w:line="360" w:lineRule="auto" w:beforeLines="100"/>
        <w:ind w:left="0"/>
        <w:jc w:val="left"/>
      </w:pPr>
      <w:bookmarkStart w:name="ue847fbd5" w:id="108"/>
      <w:r>
        <w:rPr>
          <w:rFonts w:eastAsia="宋体" w:ascii="宋体"/>
        </w:rPr>
        <w:drawing>
          <wp:inline distT="0" distB="0" distL="0" distR="0">
            <wp:extent cx="5842000" cy="219959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2"/>
                    <a:stretch>
                      <a:fillRect/>
                    </a:stretch>
                  </pic:blipFill>
                  <pic:spPr>
                    <a:xfrm>
                      <a:off x="0" y="0"/>
                      <a:ext cx="6231466" cy="2346238"/>
                    </a:xfrm>
                    <a:prstGeom prst="rect">
                      <a:avLst/>
                    </a:prstGeom>
                  </pic:spPr>
                </pic:pic>
              </a:graphicData>
            </a:graphic>
          </wp:inline>
        </w:drawing>
      </w:r>
      <w:bookmarkEnd w:id="108"/>
    </w:p>
    <w:bookmarkEnd w:id="107"/>
    <w:bookmarkStart w:name="u3d80def2" w:id="109"/>
    <w:p>
      <w:pPr>
        <w:spacing w:after="50" w:line="360" w:lineRule="auto" w:beforeLines="100"/>
        <w:ind w:left="0"/>
        <w:jc w:val="left"/>
      </w:pPr>
      <w:r>
        <w:rPr>
          <w:rFonts w:ascii="宋体" w:hAnsi="Times New Roman" w:eastAsia="宋体"/>
          <w:b w:val="false"/>
          <w:i w:val="false"/>
          <w:color w:val="000000"/>
          <w:sz w:val="22"/>
        </w:rPr>
        <w:t>加山-p 就可以看到详细信息 还可以看到我们修改里什么内容</w:t>
      </w:r>
    </w:p>
    <w:bookmarkEnd w:id="109"/>
    <w:bookmarkStart w:name="uf4b1ffff" w:id="110"/>
    <w:p>
      <w:pPr>
        <w:spacing w:after="50" w:line="360" w:lineRule="auto" w:beforeLines="100"/>
        <w:ind w:left="0"/>
        <w:jc w:val="left"/>
      </w:pPr>
      <w:bookmarkStart w:name="u1b397df6" w:id="111"/>
      <w:r>
        <w:rPr>
          <w:rFonts w:eastAsia="宋体" w:ascii="宋体"/>
        </w:rPr>
        <w:drawing>
          <wp:inline distT="0" distB="0" distL="0" distR="0">
            <wp:extent cx="5841999" cy="432402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3"/>
                    <a:stretch>
                      <a:fillRect/>
                    </a:stretch>
                  </pic:blipFill>
                  <pic:spPr>
                    <a:xfrm>
                      <a:off x="0" y="0"/>
                      <a:ext cx="6163734" cy="4562164"/>
                    </a:xfrm>
                    <a:prstGeom prst="rect">
                      <a:avLst/>
                    </a:prstGeom>
                  </pic:spPr>
                </pic:pic>
              </a:graphicData>
            </a:graphic>
          </wp:inline>
        </w:drawing>
      </w:r>
      <w:bookmarkEnd w:id="111"/>
    </w:p>
    <w:bookmarkEnd w:id="110"/>
    <w:bookmarkStart w:name="u29c85c7a" w:id="112"/>
    <w:p>
      <w:pPr>
        <w:spacing w:after="50" w:line="360" w:lineRule="auto" w:beforeLines="100"/>
        <w:ind w:left="0"/>
        <w:jc w:val="left"/>
      </w:pPr>
      <w:r>
        <w:rPr>
          <w:rFonts w:ascii="宋体" w:hAnsi="Times New Roman" w:eastAsia="宋体"/>
          <w:b w:val="false"/>
          <w:i w:val="false"/>
          <w:color w:val="000000"/>
          <w:sz w:val="22"/>
        </w:rPr>
        <w:t>git log -p -1 --oneline --name--only --name-status</w:t>
      </w:r>
    </w:p>
    <w:bookmarkEnd w:id="112"/>
    <w:bookmarkStart w:name="udbcad1aa" w:id="113"/>
    <w:p>
      <w:pPr>
        <w:spacing w:after="50" w:line="360" w:lineRule="auto" w:beforeLines="100"/>
        <w:ind w:left="0"/>
        <w:jc w:val="left"/>
      </w:pPr>
      <w:r>
        <w:rPr>
          <w:rFonts w:ascii="宋体" w:hAnsi="Times New Roman" w:eastAsia="宋体"/>
          <w:b w:val="false"/>
          <w:i w:val="false"/>
          <w:color w:val="000000"/>
          <w:sz w:val="22"/>
        </w:rPr>
        <w:t xml:space="preserve"> 后面的 p 是显示段落 还可以跟 数字几就是几条 --oneline 简短 --name--only 那些文件发生变化</w:t>
      </w:r>
    </w:p>
    <w:bookmarkEnd w:id="113"/>
    <w:bookmarkStart w:name="uf8573f9b" w:id="114"/>
    <w:p>
      <w:pPr>
        <w:spacing w:after="50" w:line="360" w:lineRule="auto" w:beforeLines="100"/>
        <w:ind w:left="0"/>
        <w:jc w:val="left"/>
      </w:pPr>
      <w:r>
        <w:rPr>
          <w:rFonts w:ascii="宋体" w:hAnsi="Times New Roman" w:eastAsia="宋体"/>
          <w:b w:val="false"/>
          <w:i w:val="false"/>
          <w:color w:val="000000"/>
          <w:sz w:val="22"/>
        </w:rPr>
        <w:t>--name-status 文件发生了什么变化 修改还是删除</w:t>
      </w:r>
    </w:p>
    <w:bookmarkEnd w:id="114"/>
    <w:bookmarkStart w:name="u0634a419" w:id="115"/>
    <w:p>
      <w:pPr>
        <w:spacing w:after="50" w:line="360" w:lineRule="auto" w:beforeLines="100"/>
        <w:ind w:left="0"/>
        <w:jc w:val="left"/>
      </w:pPr>
      <w:r>
        <w:rPr>
          <w:rFonts w:ascii="宋体" w:hAnsi="Times New Roman" w:eastAsia="宋体"/>
          <w:b w:val="false"/>
          <w:i w:val="false"/>
          <w:color w:val="000000"/>
          <w:sz w:val="22"/>
        </w:rPr>
        <w:t>git log 查看最近提交的日志 简单来说就是你最近提交里什么东西 谁提交的 什么时候提交的</w:t>
      </w:r>
    </w:p>
    <w:bookmarkEnd w:id="115"/>
    <w:bookmarkStart w:name="SnUYe" w:id="116"/>
    <w:p>
      <w:pPr>
        <w:pStyle w:val="Heading3"/>
        <w:spacing w:after="50" w:line="360" w:lineRule="auto" w:beforeLines="100"/>
        <w:ind w:left="0"/>
        <w:jc w:val="left"/>
      </w:pPr>
      <w:r>
        <w:rPr>
          <w:rFonts w:ascii="宋体" w:hAnsi="Times New Roman" w:eastAsia="宋体"/>
        </w:rPr>
        <w:t>12.利用amend修改最新一次提交事件</w:t>
      </w:r>
    </w:p>
    <w:bookmarkEnd w:id="116"/>
    <w:bookmarkStart w:name="u3b85052d" w:id="117"/>
    <w:p>
      <w:pPr>
        <w:spacing w:after="50" w:line="360" w:lineRule="auto" w:beforeLines="100"/>
        <w:ind w:left="0"/>
        <w:jc w:val="left"/>
      </w:pPr>
      <w:bookmarkStart w:name="u70e0d96b" w:id="118"/>
      <w:r>
        <w:rPr>
          <w:rFonts w:eastAsia="宋体" w:ascii="宋体"/>
        </w:rPr>
        <w:drawing>
          <wp:inline distT="0" distB="0" distL="0" distR="0">
            <wp:extent cx="4758267" cy="223486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4"/>
                    <a:stretch>
                      <a:fillRect/>
                    </a:stretch>
                  </pic:blipFill>
                  <pic:spPr>
                    <a:xfrm>
                      <a:off x="0" y="0"/>
                      <a:ext cx="4758267" cy="2234869"/>
                    </a:xfrm>
                    <a:prstGeom prst="rect">
                      <a:avLst/>
                    </a:prstGeom>
                  </pic:spPr>
                </pic:pic>
              </a:graphicData>
            </a:graphic>
          </wp:inline>
        </w:drawing>
      </w:r>
      <w:bookmarkEnd w:id="118"/>
    </w:p>
    <w:bookmarkEnd w:id="117"/>
    <w:bookmarkStart w:name="u62485149" w:id="119"/>
    <w:p>
      <w:pPr>
        <w:spacing w:after="50" w:line="360" w:lineRule="auto" w:beforeLines="100"/>
        <w:ind w:left="0"/>
        <w:jc w:val="left"/>
      </w:pPr>
      <w:r>
        <w:rPr>
          <w:rFonts w:ascii="宋体" w:hAnsi="Times New Roman" w:eastAsia="宋体"/>
          <w:b w:val="false"/>
          <w:i w:val="false"/>
          <w:color w:val="000000"/>
          <w:sz w:val="22"/>
        </w:rPr>
        <w:t>调出vim界面 然后修改事件的名称就可以里</w:t>
      </w:r>
    </w:p>
    <w:bookmarkEnd w:id="119"/>
    <w:bookmarkStart w:name="uc5a45f14" w:id="120"/>
    <w:p>
      <w:pPr>
        <w:spacing w:after="50" w:line="360" w:lineRule="auto" w:beforeLines="100"/>
        <w:ind w:left="0"/>
        <w:jc w:val="left"/>
      </w:pPr>
      <w:r>
        <w:rPr>
          <w:rFonts w:ascii="宋体" w:hAnsi="Times New Roman" w:eastAsia="宋体"/>
          <w:b w:val="false"/>
          <w:i w:val="false"/>
          <w:color w:val="000000"/>
          <w:sz w:val="22"/>
        </w:rPr>
        <w:t>此时我们想把这两个文件也放到刚刚的日志里面怎么办</w:t>
      </w:r>
    </w:p>
    <w:bookmarkEnd w:id="120"/>
    <w:bookmarkStart w:name="u35521042" w:id="121"/>
    <w:p>
      <w:pPr>
        <w:spacing w:after="50" w:line="360" w:lineRule="auto" w:beforeLines="100"/>
        <w:ind w:left="0"/>
        <w:jc w:val="left"/>
      </w:pPr>
      <w:bookmarkStart w:name="ud224af7e" w:id="122"/>
      <w:r>
        <w:rPr>
          <w:rFonts w:eastAsia="宋体" w:ascii="宋体"/>
        </w:rPr>
        <w:drawing>
          <wp:inline distT="0" distB="0" distL="0" distR="0">
            <wp:extent cx="2404533" cy="46686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5"/>
                    <a:stretch>
                      <a:fillRect/>
                    </a:stretch>
                  </pic:blipFill>
                  <pic:spPr>
                    <a:xfrm>
                      <a:off x="0" y="0"/>
                      <a:ext cx="2404533" cy="466860"/>
                    </a:xfrm>
                    <a:prstGeom prst="rect">
                      <a:avLst/>
                    </a:prstGeom>
                  </pic:spPr>
                </pic:pic>
              </a:graphicData>
            </a:graphic>
          </wp:inline>
        </w:drawing>
      </w:r>
      <w:bookmarkEnd w:id="122"/>
    </w:p>
    <w:bookmarkEnd w:id="121"/>
    <w:bookmarkStart w:name="u1fb9ce7f" w:id="123"/>
    <w:p>
      <w:pPr>
        <w:spacing w:after="50" w:line="360" w:lineRule="auto" w:beforeLines="100"/>
        <w:ind w:left="0"/>
        <w:jc w:val="left"/>
      </w:pPr>
      <w:r>
        <w:rPr>
          <w:rFonts w:ascii="宋体" w:hAnsi="Times New Roman" w:eastAsia="宋体"/>
          <w:b w:val="false"/>
          <w:i w:val="false"/>
          <w:color w:val="000000"/>
          <w:sz w:val="22"/>
        </w:rPr>
        <w:t>先把这两个放到暂存区</w:t>
      </w:r>
      <w:bookmarkStart w:name="ua609f788" w:id="124"/>
      <w:r>
        <w:rPr>
          <w:rFonts w:eastAsia="宋体" w:ascii="宋体"/>
        </w:rPr>
        <w:drawing>
          <wp:inline distT="0" distB="0" distL="0" distR="0">
            <wp:extent cx="2235200" cy="4283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6"/>
                    <a:stretch>
                      <a:fillRect/>
                    </a:stretch>
                  </pic:blipFill>
                  <pic:spPr>
                    <a:xfrm>
                      <a:off x="0" y="0"/>
                      <a:ext cx="2235200" cy="428340"/>
                    </a:xfrm>
                    <a:prstGeom prst="rect">
                      <a:avLst/>
                    </a:prstGeom>
                  </pic:spPr>
                </pic:pic>
              </a:graphicData>
            </a:graphic>
          </wp:inline>
        </w:drawing>
      </w:r>
      <w:bookmarkEnd w:id="124"/>
    </w:p>
    <w:bookmarkEnd w:id="123"/>
    <w:bookmarkStart w:name="ue6adb320" w:id="125"/>
    <w:p>
      <w:pPr>
        <w:spacing w:after="50" w:line="360" w:lineRule="auto" w:beforeLines="100"/>
        <w:ind w:left="0"/>
        <w:jc w:val="left"/>
      </w:pPr>
      <w:r>
        <w:rPr>
          <w:rFonts w:ascii="宋体" w:hAnsi="Times New Roman" w:eastAsia="宋体"/>
          <w:b w:val="false"/>
          <w:i w:val="false"/>
          <w:color w:val="000000"/>
          <w:sz w:val="22"/>
        </w:rPr>
        <w:t>利用--amend</w:t>
      </w:r>
      <w:bookmarkStart w:name="ud7ce9321" w:id="126"/>
      <w:r>
        <w:rPr>
          <w:rFonts w:eastAsia="宋体" w:ascii="宋体"/>
        </w:rPr>
        <w:drawing>
          <wp:inline distT="0" distB="0" distL="0" distR="0">
            <wp:extent cx="2235200" cy="33488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7"/>
                    <a:stretch>
                      <a:fillRect/>
                    </a:stretch>
                  </pic:blipFill>
                  <pic:spPr>
                    <a:xfrm>
                      <a:off x="0" y="0"/>
                      <a:ext cx="2235200" cy="334884"/>
                    </a:xfrm>
                    <a:prstGeom prst="rect">
                      <a:avLst/>
                    </a:prstGeom>
                  </pic:spPr>
                </pic:pic>
              </a:graphicData>
            </a:graphic>
          </wp:inline>
        </w:drawing>
      </w:r>
      <w:bookmarkEnd w:id="126"/>
      <w:r>
        <w:rPr>
          <w:rFonts w:ascii="宋体" w:hAnsi="Times New Roman" w:eastAsia="宋体"/>
          <w:b w:val="false"/>
          <w:i w:val="false"/>
          <w:color w:val="000000"/>
          <w:sz w:val="22"/>
        </w:rPr>
        <w:t>进入vim加入这两个文件就可以</w:t>
      </w:r>
    </w:p>
    <w:bookmarkEnd w:id="125"/>
    <w:bookmarkStart w:name="ue0aa54d8" w:id="127"/>
    <w:p>
      <w:pPr>
        <w:spacing w:after="50" w:line="360" w:lineRule="auto" w:beforeLines="100"/>
        <w:ind w:left="0"/>
        <w:jc w:val="left"/>
      </w:pPr>
      <w:r>
        <w:rPr>
          <w:rFonts w:ascii="宋体" w:hAnsi="Times New Roman" w:eastAsia="宋体"/>
          <w:b w:val="false"/>
          <w:i w:val="false"/>
          <w:color w:val="000000"/>
          <w:sz w:val="22"/>
        </w:rPr>
        <w:t>查看日志看到 添加成功</w:t>
      </w:r>
    </w:p>
    <w:bookmarkEnd w:id="127"/>
    <w:bookmarkStart w:name="ua5f512dc" w:id="128"/>
    <w:p>
      <w:pPr>
        <w:spacing w:after="50" w:line="360" w:lineRule="auto" w:beforeLines="100"/>
        <w:ind w:left="0"/>
        <w:jc w:val="left"/>
      </w:pPr>
      <w:bookmarkStart w:name="ue980034e" w:id="129"/>
      <w:r>
        <w:rPr>
          <w:rFonts w:eastAsia="宋体" w:ascii="宋体"/>
        </w:rPr>
        <w:drawing>
          <wp:inline distT="0" distB="0" distL="0" distR="0">
            <wp:extent cx="3776133" cy="219537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8"/>
                    <a:stretch>
                      <a:fillRect/>
                    </a:stretch>
                  </pic:blipFill>
                  <pic:spPr>
                    <a:xfrm>
                      <a:off x="0" y="0"/>
                      <a:ext cx="3776133" cy="2195370"/>
                    </a:xfrm>
                    <a:prstGeom prst="rect">
                      <a:avLst/>
                    </a:prstGeom>
                  </pic:spPr>
                </pic:pic>
              </a:graphicData>
            </a:graphic>
          </wp:inline>
        </w:drawing>
      </w:r>
      <w:bookmarkEnd w:id="129"/>
    </w:p>
    <w:bookmarkEnd w:id="128"/>
    <w:bookmarkStart w:name="XDeKG" w:id="130"/>
    <w:p>
      <w:pPr>
        <w:pStyle w:val="Heading3"/>
        <w:spacing w:after="50" w:line="360" w:lineRule="auto" w:beforeLines="100"/>
        <w:ind w:left="0"/>
        <w:jc w:val="left"/>
      </w:pPr>
      <w:r>
        <w:rPr>
          <w:rFonts w:ascii="宋体" w:hAnsi="Times New Roman" w:eastAsia="宋体"/>
        </w:rPr>
        <w:t>13.占存区中文件的管理：</w:t>
      </w:r>
    </w:p>
    <w:bookmarkEnd w:id="130"/>
    <w:bookmarkStart w:name="ua2bbfcf7" w:id="131"/>
    <w:p>
      <w:pPr>
        <w:spacing w:after="50" w:line="360" w:lineRule="auto" w:beforeLines="100"/>
        <w:ind w:left="0"/>
        <w:jc w:val="left"/>
      </w:pPr>
      <w:r>
        <w:rPr>
          <w:rFonts w:ascii="宋体" w:hAnsi="Times New Roman" w:eastAsia="宋体"/>
          <w:b w:val="false"/>
          <w:i w:val="false"/>
          <w:color w:val="000000"/>
          <w:sz w:val="22"/>
        </w:rPr>
        <w:t>有时候呢，我们可能有些文件不想放到占存区里面都是手快了，怎么移回去呢，利用</w:t>
      </w:r>
    </w:p>
    <w:bookmarkEnd w:id="131"/>
    <w:bookmarkStart w:name="u23cc4e14" w:id="132"/>
    <w:p>
      <w:pPr>
        <w:spacing w:after="50" w:line="360" w:lineRule="auto" w:beforeLines="100"/>
        <w:ind w:left="0"/>
        <w:jc w:val="left"/>
      </w:pPr>
      <w:bookmarkStart w:name="u29949a80" w:id="133"/>
      <w:r>
        <w:rPr>
          <w:rFonts w:eastAsia="宋体" w:ascii="宋体"/>
        </w:rPr>
        <w:drawing>
          <wp:inline distT="0" distB="0" distL="0" distR="0">
            <wp:extent cx="2556933" cy="44294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29"/>
                    <a:stretch>
                      <a:fillRect/>
                    </a:stretch>
                  </pic:blipFill>
                  <pic:spPr>
                    <a:xfrm>
                      <a:off x="0" y="0"/>
                      <a:ext cx="2556933" cy="442947"/>
                    </a:xfrm>
                    <a:prstGeom prst="rect">
                      <a:avLst/>
                    </a:prstGeom>
                  </pic:spPr>
                </pic:pic>
              </a:graphicData>
            </a:graphic>
          </wp:inline>
        </w:drawing>
      </w:r>
      <w:bookmarkEnd w:id="133"/>
      <w:r>
        <w:rPr>
          <w:rFonts w:ascii="宋体" w:hAnsi="Times New Roman" w:eastAsia="宋体"/>
          <w:b w:val="false"/>
          <w:i w:val="false"/>
          <w:color w:val="000000"/>
          <w:sz w:val="22"/>
        </w:rPr>
        <w:t>git rm --cacher 文件名</w:t>
      </w:r>
    </w:p>
    <w:bookmarkEnd w:id="132"/>
    <w:bookmarkStart w:name="uebfe3d23" w:id="134"/>
    <w:p>
      <w:pPr>
        <w:spacing w:after="50" w:line="360" w:lineRule="auto" w:beforeLines="100"/>
        <w:ind w:left="0"/>
        <w:jc w:val="left"/>
      </w:pPr>
      <w:r>
        <w:rPr>
          <w:rFonts w:ascii="宋体" w:hAnsi="Times New Roman" w:eastAsia="宋体"/>
          <w:b w:val="false"/>
          <w:i w:val="false"/>
          <w:color w:val="000000"/>
          <w:sz w:val="22"/>
        </w:rPr>
        <w:t>这个时候如果我们这个文件已经提交到仓库里了，我们在本地里又改了一下这个文件，那么我们第二次上传这个文件又想移出来怎么办</w:t>
      </w:r>
    </w:p>
    <w:bookmarkEnd w:id="134"/>
    <w:bookmarkStart w:name="u3e4c5e1e" w:id="135"/>
    <w:p>
      <w:pPr>
        <w:spacing w:after="50" w:line="360" w:lineRule="auto" w:beforeLines="100"/>
        <w:ind w:left="0"/>
        <w:jc w:val="left"/>
      </w:pPr>
      <w:bookmarkStart w:name="ud8f21d68" w:id="136"/>
      <w:r>
        <w:rPr>
          <w:rFonts w:eastAsia="宋体" w:ascii="宋体"/>
        </w:rPr>
        <w:drawing>
          <wp:inline distT="0" distB="0" distL="0" distR="0">
            <wp:extent cx="2861733" cy="246609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0"/>
                    <a:stretch>
                      <a:fillRect/>
                    </a:stretch>
                  </pic:blipFill>
                  <pic:spPr>
                    <a:xfrm>
                      <a:off x="0" y="0"/>
                      <a:ext cx="2861733" cy="2466090"/>
                    </a:xfrm>
                    <a:prstGeom prst="rect">
                      <a:avLst/>
                    </a:prstGeom>
                  </pic:spPr>
                </pic:pic>
              </a:graphicData>
            </a:graphic>
          </wp:inline>
        </w:drawing>
      </w:r>
      <w:bookmarkEnd w:id="136"/>
      <w:r>
        <w:rPr>
          <w:rFonts w:ascii="宋体" w:hAnsi="Times New Roman" w:eastAsia="宋体"/>
          <w:b w:val="false"/>
          <w:i w:val="false"/>
          <w:color w:val="000000"/>
          <w:sz w:val="22"/>
        </w:rPr>
        <w:t>第二次提交 利用 git restore --staged 文件名就可以移出来</w:t>
      </w:r>
    </w:p>
    <w:bookmarkEnd w:id="135"/>
    <w:bookmarkStart w:name="u00bec39f" w:id="137"/>
    <w:p>
      <w:pPr>
        <w:spacing w:after="50" w:line="360" w:lineRule="auto" w:beforeLines="100"/>
        <w:ind w:left="0"/>
        <w:jc w:val="left"/>
      </w:pPr>
      <w:r>
        <w:rPr>
          <w:rFonts w:ascii="宋体" w:hAnsi="Times New Roman" w:eastAsia="宋体"/>
          <w:b w:val="false"/>
          <w:i w:val="false"/>
          <w:color w:val="000000"/>
          <w:sz w:val="22"/>
        </w:rPr>
        <w:t>如果想让这次文件里面的内容也变成第一次提交的内容就可以用</w:t>
      </w:r>
      <w:bookmarkStart w:name="ue9a36394" w:id="138"/>
      <w:r>
        <w:rPr>
          <w:rFonts w:eastAsia="宋体" w:ascii="宋体"/>
        </w:rPr>
        <w:drawing>
          <wp:inline distT="0" distB="0" distL="0" distR="0">
            <wp:extent cx="1608667" cy="425315"/>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1"/>
                    <a:stretch>
                      <a:fillRect/>
                    </a:stretch>
                  </pic:blipFill>
                  <pic:spPr>
                    <a:xfrm>
                      <a:off x="0" y="0"/>
                      <a:ext cx="1608667" cy="425315"/>
                    </a:xfrm>
                    <a:prstGeom prst="rect">
                      <a:avLst/>
                    </a:prstGeom>
                  </pic:spPr>
                </pic:pic>
              </a:graphicData>
            </a:graphic>
          </wp:inline>
        </w:drawing>
      </w:r>
      <w:bookmarkEnd w:id="138"/>
    </w:p>
    <w:bookmarkEnd w:id="137"/>
    <w:bookmarkStart w:name="Tu8XY" w:id="139"/>
    <w:p>
      <w:pPr>
        <w:pStyle w:val="Heading3"/>
        <w:spacing w:after="50" w:line="360" w:lineRule="auto" w:beforeLines="100"/>
        <w:ind w:left="0"/>
        <w:jc w:val="left"/>
      </w:pPr>
      <w:r>
        <w:rPr>
          <w:rFonts w:ascii="宋体" w:hAnsi="Times New Roman" w:eastAsia="宋体"/>
        </w:rPr>
        <w:t>14.利用alias命令起别名提高效率：</w:t>
      </w:r>
    </w:p>
    <w:bookmarkEnd w:id="139"/>
    <w:bookmarkStart w:name="ua3085516" w:id="140"/>
    <w:p>
      <w:pPr>
        <w:spacing w:after="50" w:line="360" w:lineRule="auto" w:beforeLines="100"/>
        <w:ind w:left="0"/>
        <w:jc w:val="left"/>
      </w:pPr>
      <w:bookmarkStart w:name="u16d4045c" w:id="141"/>
      <w:r>
        <w:rPr>
          <w:rFonts w:eastAsia="宋体" w:ascii="宋体"/>
        </w:rPr>
        <w:drawing>
          <wp:inline distT="0" distB="0" distL="0" distR="0">
            <wp:extent cx="5842000" cy="432231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2"/>
                    <a:stretch>
                      <a:fillRect/>
                    </a:stretch>
                  </pic:blipFill>
                  <pic:spPr>
                    <a:xfrm>
                      <a:off x="0" y="0"/>
                      <a:ext cx="7145866" cy="5287000"/>
                    </a:xfrm>
                    <a:prstGeom prst="rect">
                      <a:avLst/>
                    </a:prstGeom>
                  </pic:spPr>
                </pic:pic>
              </a:graphicData>
            </a:graphic>
          </wp:inline>
        </w:drawing>
      </w:r>
      <w:bookmarkEnd w:id="141"/>
    </w:p>
    <w:bookmarkEnd w:id="140"/>
    <w:bookmarkStart w:name="u32852511" w:id="142"/>
    <w:p>
      <w:pPr>
        <w:spacing w:after="50" w:line="360" w:lineRule="auto" w:beforeLines="100"/>
        <w:ind w:left="0"/>
        <w:jc w:val="left"/>
      </w:pPr>
      <w:r>
        <w:rPr>
          <w:rFonts w:ascii="宋体" w:hAnsi="Times New Roman" w:eastAsia="宋体"/>
          <w:b w:val="false"/>
          <w:i w:val="false"/>
          <w:color w:val="000000"/>
          <w:sz w:val="22"/>
        </w:rPr>
        <w:t>可以提高效率，节省这些重复利用的关键字</w:t>
      </w:r>
    </w:p>
    <w:bookmarkEnd w:id="142"/>
    <w:bookmarkStart w:name="oZoNT" w:id="143"/>
    <w:p>
      <w:pPr>
        <w:pStyle w:val="Heading3"/>
        <w:spacing w:after="50" w:line="360" w:lineRule="auto" w:beforeLines="100"/>
        <w:ind w:left="0"/>
        <w:jc w:val="left"/>
      </w:pPr>
      <w:r>
        <w:rPr>
          <w:rFonts w:ascii="宋体" w:hAnsi="Times New Roman" w:eastAsia="宋体"/>
        </w:rPr>
        <w:t>15.git分支：</w:t>
      </w:r>
    </w:p>
    <w:bookmarkEnd w:id="143"/>
    <w:bookmarkStart w:name="u656d3b7c" w:id="144"/>
    <w:p>
      <w:pPr>
        <w:spacing w:after="50" w:line="360" w:lineRule="auto" w:beforeLines="100"/>
        <w:ind w:left="0"/>
        <w:jc w:val="left"/>
      </w:pPr>
      <w:bookmarkStart w:name="u4b28c489" w:id="145"/>
      <w:r>
        <w:rPr>
          <w:rFonts w:eastAsia="宋体" w:ascii="宋体"/>
        </w:rPr>
        <w:drawing>
          <wp:inline distT="0" distB="0" distL="0" distR="0">
            <wp:extent cx="5842000" cy="323620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3"/>
                    <a:stretch>
                      <a:fillRect/>
                    </a:stretch>
                  </pic:blipFill>
                  <pic:spPr>
                    <a:xfrm>
                      <a:off x="0" y="0"/>
                      <a:ext cx="8957734" cy="4962178"/>
                    </a:xfrm>
                    <a:prstGeom prst="rect">
                      <a:avLst/>
                    </a:prstGeom>
                  </pic:spPr>
                </pic:pic>
              </a:graphicData>
            </a:graphic>
          </wp:inline>
        </w:drawing>
      </w:r>
      <w:bookmarkEnd w:id="145"/>
    </w:p>
    <w:bookmarkEnd w:id="144"/>
    <w:bookmarkStart w:name="uc68c3817" w:id="146"/>
    <w:p>
      <w:pPr>
        <w:spacing w:after="50" w:line="360" w:lineRule="auto" w:beforeLines="100"/>
        <w:ind w:left="0"/>
        <w:jc w:val="left"/>
      </w:pPr>
      <w:r>
        <w:rPr>
          <w:rFonts w:ascii="宋体" w:hAnsi="Times New Roman" w:eastAsia="宋体"/>
          <w:b w:val="false"/>
          <w:i w:val="false"/>
          <w:color w:val="000000"/>
          <w:sz w:val="22"/>
        </w:rPr>
        <w:t>分支就是我们一次次提交代码会形成一条主分支 master 然后我们可能会遇到一些bug或者错误可以开辟一些分支来添加功能 每个分支也是隔开的，完成以后重新添加到主分支</w:t>
      </w:r>
    </w:p>
    <w:bookmarkEnd w:id="146"/>
    <w:bookmarkStart w:name="llRg5" w:id="147"/>
    <w:p>
      <w:pPr>
        <w:pStyle w:val="Heading3"/>
        <w:spacing w:after="50" w:line="360" w:lineRule="auto" w:beforeLines="100"/>
        <w:ind w:left="0"/>
        <w:jc w:val="left"/>
      </w:pPr>
      <w:r>
        <w:rPr>
          <w:rFonts w:ascii="宋体" w:hAnsi="Times New Roman" w:eastAsia="宋体"/>
        </w:rPr>
        <w:t>16.branch分支基本管理操作：</w:t>
      </w:r>
    </w:p>
    <w:bookmarkEnd w:id="147"/>
    <w:bookmarkStart w:name="u20d2b89e" w:id="148"/>
    <w:p>
      <w:pPr>
        <w:spacing w:after="50" w:line="360" w:lineRule="auto" w:beforeLines="100"/>
        <w:ind w:left="0"/>
        <w:jc w:val="left"/>
      </w:pPr>
      <w:r>
        <w:rPr>
          <w:rFonts w:ascii="宋体" w:hAnsi="Times New Roman" w:eastAsia="宋体"/>
          <w:b w:val="false"/>
          <w:i w:val="false"/>
          <w:color w:val="000000"/>
          <w:sz w:val="22"/>
        </w:rPr>
        <w:t>使用branch可以查看分支 前面的星号就是表示你当前在那个分支：</w:t>
      </w:r>
    </w:p>
    <w:bookmarkEnd w:id="148"/>
    <w:bookmarkStart w:name="u97f38ea3" w:id="149"/>
    <w:p>
      <w:pPr>
        <w:spacing w:after="50" w:line="360" w:lineRule="auto" w:beforeLines="100"/>
        <w:ind w:left="0"/>
        <w:jc w:val="left"/>
      </w:pPr>
      <w:bookmarkStart w:name="u5f6d559f" w:id="150"/>
      <w:r>
        <w:rPr>
          <w:rFonts w:eastAsia="宋体" w:ascii="宋体"/>
        </w:rPr>
        <w:drawing>
          <wp:inline distT="0" distB="0" distL="0" distR="0">
            <wp:extent cx="1439333" cy="3501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4"/>
                    <a:stretch>
                      <a:fillRect/>
                    </a:stretch>
                  </pic:blipFill>
                  <pic:spPr>
                    <a:xfrm>
                      <a:off x="0" y="0"/>
                      <a:ext cx="1439333" cy="350100"/>
                    </a:xfrm>
                    <a:prstGeom prst="rect">
                      <a:avLst/>
                    </a:prstGeom>
                  </pic:spPr>
                </pic:pic>
              </a:graphicData>
            </a:graphic>
          </wp:inline>
        </w:drawing>
      </w:r>
      <w:bookmarkEnd w:id="150"/>
    </w:p>
    <w:bookmarkEnd w:id="149"/>
    <w:bookmarkStart w:name="u4795be54" w:id="151"/>
    <w:p>
      <w:pPr>
        <w:spacing w:after="50" w:line="360" w:lineRule="auto" w:beforeLines="100"/>
        <w:ind w:left="0"/>
        <w:jc w:val="left"/>
      </w:pPr>
      <w:r>
        <w:rPr>
          <w:rFonts w:ascii="宋体" w:hAnsi="Times New Roman" w:eastAsia="宋体"/>
          <w:b w:val="false"/>
          <w:i w:val="false"/>
          <w:color w:val="000000"/>
          <w:sz w:val="22"/>
        </w:rPr>
        <w:t>创建分支 git branch 分支名</w:t>
      </w:r>
    </w:p>
    <w:bookmarkEnd w:id="151"/>
    <w:bookmarkStart w:name="u8da3e6a9" w:id="152"/>
    <w:p>
      <w:pPr>
        <w:spacing w:after="50" w:line="360" w:lineRule="auto" w:beforeLines="100"/>
        <w:ind w:left="0"/>
        <w:jc w:val="left"/>
      </w:pPr>
      <w:bookmarkStart w:name="ub1fbee78" w:id="153"/>
      <w:r>
        <w:rPr>
          <w:rFonts w:eastAsia="宋体" w:ascii="宋体"/>
        </w:rPr>
        <w:drawing>
          <wp:inline distT="0" distB="0" distL="0" distR="0">
            <wp:extent cx="1964267" cy="114448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5"/>
                    <a:stretch>
                      <a:fillRect/>
                    </a:stretch>
                  </pic:blipFill>
                  <pic:spPr>
                    <a:xfrm>
                      <a:off x="0" y="0"/>
                      <a:ext cx="1964267" cy="1144484"/>
                    </a:xfrm>
                    <a:prstGeom prst="rect">
                      <a:avLst/>
                    </a:prstGeom>
                  </pic:spPr>
                </pic:pic>
              </a:graphicData>
            </a:graphic>
          </wp:inline>
        </w:drawing>
      </w:r>
      <w:bookmarkEnd w:id="153"/>
    </w:p>
    <w:bookmarkEnd w:id="152"/>
    <w:bookmarkStart w:name="u3b8b10e9" w:id="154"/>
    <w:p>
      <w:pPr>
        <w:spacing w:after="50" w:line="360" w:lineRule="auto" w:beforeLines="100"/>
        <w:ind w:left="0"/>
        <w:jc w:val="left"/>
      </w:pPr>
      <w:r>
        <w:rPr>
          <w:rFonts w:ascii="宋体" w:hAnsi="Times New Roman" w:eastAsia="宋体"/>
          <w:b w:val="false"/>
          <w:i w:val="false"/>
          <w:color w:val="000000"/>
          <w:sz w:val="22"/>
        </w:rPr>
        <w:t>切换分支</w:t>
      </w:r>
    </w:p>
    <w:bookmarkEnd w:id="154"/>
    <w:bookmarkStart w:name="uf57df801" w:id="155"/>
    <w:p>
      <w:pPr>
        <w:spacing w:after="50" w:line="360" w:lineRule="auto" w:beforeLines="100"/>
        <w:ind w:left="0"/>
        <w:jc w:val="left"/>
      </w:pPr>
      <w:bookmarkStart w:name="u8eaa7cc2" w:id="156"/>
      <w:r>
        <w:rPr>
          <w:rFonts w:eastAsia="宋体" w:ascii="宋体"/>
        </w:rPr>
        <w:drawing>
          <wp:inline distT="0" distB="0" distL="0" distR="0">
            <wp:extent cx="2540000" cy="1339539"/>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6"/>
                    <a:stretch>
                      <a:fillRect/>
                    </a:stretch>
                  </pic:blipFill>
                  <pic:spPr>
                    <a:xfrm>
                      <a:off x="0" y="0"/>
                      <a:ext cx="2540000" cy="1339539"/>
                    </a:xfrm>
                    <a:prstGeom prst="rect">
                      <a:avLst/>
                    </a:prstGeom>
                  </pic:spPr>
                </pic:pic>
              </a:graphicData>
            </a:graphic>
          </wp:inline>
        </w:drawing>
      </w:r>
      <w:bookmarkEnd w:id="156"/>
    </w:p>
    <w:bookmarkEnd w:id="155"/>
    <w:bookmarkStart w:name="u4e1eeefe" w:id="157"/>
    <w:p>
      <w:pPr>
        <w:spacing w:after="50" w:line="360" w:lineRule="auto" w:beforeLines="100"/>
        <w:ind w:left="0"/>
        <w:jc w:val="left"/>
      </w:pPr>
      <w:r>
        <w:rPr>
          <w:rFonts w:ascii="宋体" w:hAnsi="Times New Roman" w:eastAsia="宋体"/>
          <w:b w:val="false"/>
          <w:i w:val="false"/>
          <w:color w:val="000000"/>
          <w:sz w:val="22"/>
        </w:rPr>
        <w:t>不同分支下面创建的代码都是不相通的 在ask下面创建的文件 提交里 回到主分支里面是不会显示的</w:t>
      </w:r>
    </w:p>
    <w:bookmarkEnd w:id="157"/>
    <w:bookmarkStart w:name="ub5d30b54" w:id="158"/>
    <w:p>
      <w:pPr>
        <w:spacing w:after="50" w:line="360" w:lineRule="auto" w:beforeLines="100"/>
        <w:ind w:left="0"/>
        <w:jc w:val="left"/>
      </w:pPr>
      <w:bookmarkStart w:name="u0df42371" w:id="159"/>
      <w:r>
        <w:rPr>
          <w:rFonts w:eastAsia="宋体" w:ascii="宋体"/>
        </w:rPr>
        <w:drawing>
          <wp:inline distT="0" distB="0" distL="0" distR="0">
            <wp:extent cx="5842000" cy="615331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7"/>
                    <a:stretch>
                      <a:fillRect/>
                    </a:stretch>
                  </pic:blipFill>
                  <pic:spPr>
                    <a:xfrm>
                      <a:off x="0" y="0"/>
                      <a:ext cx="5842000" cy="6153310"/>
                    </a:xfrm>
                    <a:prstGeom prst="rect">
                      <a:avLst/>
                    </a:prstGeom>
                  </pic:spPr>
                </pic:pic>
              </a:graphicData>
            </a:graphic>
          </wp:inline>
        </w:drawing>
      </w:r>
      <w:bookmarkEnd w:id="159"/>
    </w:p>
    <w:bookmarkEnd w:id="158"/>
    <w:bookmarkStart w:name="u9124a0b6" w:id="160"/>
    <w:p>
      <w:pPr>
        <w:spacing w:after="50" w:line="360" w:lineRule="auto" w:beforeLines="100"/>
        <w:ind w:left="0"/>
        <w:jc w:val="left"/>
      </w:pPr>
      <w:r>
        <w:rPr>
          <w:rFonts w:ascii="宋体" w:hAnsi="Times New Roman" w:eastAsia="宋体"/>
          <w:b w:val="false"/>
          <w:i w:val="false"/>
          <w:color w:val="000000"/>
          <w:sz w:val="22"/>
        </w:rPr>
        <w:t>这里就执行里两个命令创建bbs分支 并切换到这个分支</w:t>
      </w:r>
    </w:p>
    <w:bookmarkEnd w:id="160"/>
    <w:bookmarkStart w:name="ud07349ab" w:id="161"/>
    <w:p>
      <w:pPr>
        <w:spacing w:after="50" w:line="360" w:lineRule="auto" w:beforeLines="100"/>
        <w:ind w:left="0"/>
        <w:jc w:val="left"/>
      </w:pPr>
      <w:bookmarkStart w:name="ue6585784" w:id="162"/>
      <w:r>
        <w:rPr>
          <w:rFonts w:eastAsia="宋体" w:ascii="宋体"/>
        </w:rPr>
        <w:drawing>
          <wp:inline distT="0" distB="0" distL="0" distR="0">
            <wp:extent cx="3200400" cy="52815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8"/>
                    <a:stretch>
                      <a:fillRect/>
                    </a:stretch>
                  </pic:blipFill>
                  <pic:spPr>
                    <a:xfrm>
                      <a:off x="0" y="0"/>
                      <a:ext cx="3200400" cy="528156"/>
                    </a:xfrm>
                    <a:prstGeom prst="rect">
                      <a:avLst/>
                    </a:prstGeom>
                  </pic:spPr>
                </pic:pic>
              </a:graphicData>
            </a:graphic>
          </wp:inline>
        </w:drawing>
      </w:r>
      <w:bookmarkEnd w:id="162"/>
    </w:p>
    <w:bookmarkEnd w:id="161"/>
    <w:bookmarkStart w:name="fJEY7" w:id="163"/>
    <w:p>
      <w:pPr>
        <w:pStyle w:val="Heading3"/>
        <w:spacing w:after="50" w:line="360" w:lineRule="auto" w:beforeLines="100"/>
        <w:ind w:left="0"/>
        <w:jc w:val="left"/>
      </w:pPr>
      <w:r>
        <w:rPr>
          <w:rFonts w:ascii="宋体" w:hAnsi="Times New Roman" w:eastAsia="宋体"/>
        </w:rPr>
        <w:t>17.合并分支删除分支：</w:t>
      </w:r>
    </w:p>
    <w:bookmarkEnd w:id="163"/>
    <w:bookmarkStart w:name="ua0572102" w:id="164"/>
    <w:p>
      <w:pPr>
        <w:spacing w:after="50" w:line="360" w:lineRule="auto" w:beforeLines="100"/>
        <w:ind w:left="0"/>
        <w:jc w:val="left"/>
      </w:pPr>
      <w:r>
        <w:rPr>
          <w:rFonts w:ascii="宋体" w:hAnsi="Times New Roman" w:eastAsia="宋体"/>
          <w:b w:val="false"/>
          <w:i w:val="false"/>
          <w:color w:val="000000"/>
          <w:sz w:val="22"/>
        </w:rPr>
        <w:t>总结当我们这块分支代码已经结束写完了我们就可以把它添加到主分支里面，添加完这个分支就没用里然后删除就可。</w:t>
      </w:r>
    </w:p>
    <w:bookmarkEnd w:id="164"/>
    <w:bookmarkStart w:name="u60b1287d" w:id="165"/>
    <w:p>
      <w:pPr>
        <w:spacing w:after="50" w:line="360" w:lineRule="auto" w:beforeLines="100"/>
        <w:ind w:left="0"/>
        <w:jc w:val="left"/>
      </w:pPr>
      <w:r>
        <w:rPr>
          <w:rFonts w:ascii="宋体" w:hAnsi="Times New Roman" w:eastAsia="宋体"/>
          <w:b w:val="false"/>
          <w:i w:val="false"/>
          <w:color w:val="000000"/>
          <w:sz w:val="22"/>
        </w:rPr>
        <w:t>利用 merge 跟上分支名 就可以合并这个分支到主分支里面</w:t>
      </w:r>
    </w:p>
    <w:bookmarkEnd w:id="165"/>
    <w:bookmarkStart w:name="u7740bc58" w:id="166"/>
    <w:p>
      <w:pPr>
        <w:spacing w:after="50" w:line="360" w:lineRule="auto" w:beforeLines="100"/>
        <w:ind w:left="0"/>
        <w:jc w:val="left"/>
      </w:pPr>
      <w:bookmarkStart w:name="udb2eddaa" w:id="167"/>
      <w:r>
        <w:rPr>
          <w:rFonts w:eastAsia="宋体" w:ascii="宋体"/>
        </w:rPr>
        <w:drawing>
          <wp:inline distT="0" distB="0" distL="0" distR="0">
            <wp:extent cx="2658533" cy="19995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9"/>
                    <a:stretch>
                      <a:fillRect/>
                    </a:stretch>
                  </pic:blipFill>
                  <pic:spPr>
                    <a:xfrm>
                      <a:off x="0" y="0"/>
                      <a:ext cx="2658533" cy="1999500"/>
                    </a:xfrm>
                    <a:prstGeom prst="rect">
                      <a:avLst/>
                    </a:prstGeom>
                  </pic:spPr>
                </pic:pic>
              </a:graphicData>
            </a:graphic>
          </wp:inline>
        </w:drawing>
      </w:r>
      <w:bookmarkEnd w:id="167"/>
    </w:p>
    <w:bookmarkEnd w:id="166"/>
    <w:bookmarkStart w:name="ue7a8fe3c" w:id="168"/>
    <w:p>
      <w:pPr>
        <w:spacing w:after="50" w:line="360" w:lineRule="auto" w:beforeLines="100"/>
        <w:ind w:left="0"/>
        <w:jc w:val="left"/>
      </w:pPr>
      <w:r>
        <w:rPr>
          <w:rFonts w:ascii="宋体" w:hAnsi="Times New Roman" w:eastAsia="宋体"/>
          <w:b w:val="false"/>
          <w:i w:val="false"/>
          <w:color w:val="000000"/>
          <w:sz w:val="22"/>
        </w:rPr>
        <w:t>删除分支</w:t>
      </w:r>
    </w:p>
    <w:bookmarkEnd w:id="168"/>
    <w:bookmarkStart w:name="u8078d3cc" w:id="169"/>
    <w:p>
      <w:pPr>
        <w:spacing w:after="50" w:line="360" w:lineRule="auto" w:beforeLines="100"/>
        <w:ind w:left="0"/>
        <w:jc w:val="left"/>
      </w:pPr>
      <w:bookmarkStart w:name="u400fca9e" w:id="170"/>
      <w:r>
        <w:rPr>
          <w:rFonts w:eastAsia="宋体" w:ascii="宋体"/>
        </w:rPr>
        <w:drawing>
          <wp:inline distT="0" distB="0" distL="0" distR="0">
            <wp:extent cx="3132667" cy="139136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0"/>
                    <a:stretch>
                      <a:fillRect/>
                    </a:stretch>
                  </pic:blipFill>
                  <pic:spPr>
                    <a:xfrm>
                      <a:off x="0" y="0"/>
                      <a:ext cx="3132667" cy="1391367"/>
                    </a:xfrm>
                    <a:prstGeom prst="rect">
                      <a:avLst/>
                    </a:prstGeom>
                  </pic:spPr>
                </pic:pic>
              </a:graphicData>
            </a:graphic>
          </wp:inline>
        </w:drawing>
      </w:r>
      <w:bookmarkEnd w:id="170"/>
    </w:p>
    <w:bookmarkEnd w:id="169"/>
    <w:bookmarkStart w:name="cECcv" w:id="171"/>
    <w:p>
      <w:pPr>
        <w:pStyle w:val="Heading3"/>
        <w:spacing w:after="50" w:line="360" w:lineRule="auto" w:beforeLines="100"/>
        <w:ind w:left="0"/>
        <w:jc w:val="left"/>
      </w:pPr>
      <w:r>
        <w:rPr>
          <w:rFonts w:ascii="宋体" w:hAnsi="Times New Roman" w:eastAsia="宋体"/>
        </w:rPr>
        <w:t>18.正确处理分支冲突：</w:t>
      </w:r>
    </w:p>
    <w:bookmarkEnd w:id="171"/>
    <w:bookmarkStart w:name="u0e375c96" w:id="172"/>
    <w:bookmarkEnd w:id="172"/>
    <w:bookmarkStart w:name="ue46818bc" w:id="173"/>
    <w:p>
      <w:pPr>
        <w:spacing w:after="50" w:line="360" w:lineRule="auto" w:beforeLines="100"/>
        <w:ind w:left="0"/>
        <w:jc w:val="left"/>
      </w:pPr>
      <w:r>
        <w:rPr>
          <w:rFonts w:ascii="宋体" w:hAnsi="Times New Roman" w:eastAsia="宋体"/>
          <w:b w:val="false"/>
          <w:i w:val="false"/>
          <w:color w:val="000000"/>
          <w:sz w:val="22"/>
        </w:rPr>
        <w:t>怎么看待分支冲突 主分支提交里一个文件 然后我创建里两个分支 ask 和bbs 然后在这两个分支里面都改变了这个文件注意一点 这个时候文件里面的内容就是 你主分支提交的内容 我们在两个分支改这个文件是没有问题的 但是当我们合并的话就会出现问题，比如下方我先合并里 ask 发现正常 然后合并bbs里面就报错里 显示有冲突让你解决，然后我们使用vim打开就可以看到 我们可以选择要保存那个文件，如果都保存也可以。</w:t>
      </w:r>
    </w:p>
    <w:bookmarkEnd w:id="173"/>
    <w:bookmarkStart w:name="u75c73621" w:id="174"/>
    <w:p>
      <w:pPr>
        <w:spacing w:after="50" w:line="360" w:lineRule="auto" w:beforeLines="100"/>
        <w:ind w:left="0"/>
        <w:jc w:val="left"/>
      </w:pPr>
      <w:bookmarkStart w:name="u18178b37" w:id="175"/>
      <w:r>
        <w:rPr>
          <w:rFonts w:eastAsia="宋体" w:ascii="宋体"/>
        </w:rPr>
        <w:drawing>
          <wp:inline distT="0" distB="0" distL="0" distR="0">
            <wp:extent cx="5029200" cy="60723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1"/>
                    <a:stretch>
                      <a:fillRect/>
                    </a:stretch>
                  </pic:blipFill>
                  <pic:spPr>
                    <a:xfrm>
                      <a:off x="0" y="0"/>
                      <a:ext cx="5029200" cy="6072300"/>
                    </a:xfrm>
                    <a:prstGeom prst="rect">
                      <a:avLst/>
                    </a:prstGeom>
                  </pic:spPr>
                </pic:pic>
              </a:graphicData>
            </a:graphic>
          </wp:inline>
        </w:drawing>
      </w:r>
      <w:bookmarkEnd w:id="175"/>
    </w:p>
    <w:bookmarkEnd w:id="174"/>
    <w:bookmarkStart w:name="Hn8ma" w:id="176"/>
    <w:p>
      <w:pPr>
        <w:pStyle w:val="Heading3"/>
        <w:spacing w:after="50" w:line="360" w:lineRule="auto" w:beforeLines="100"/>
        <w:ind w:left="0"/>
        <w:jc w:val="left"/>
      </w:pPr>
      <w:r>
        <w:rPr>
          <w:rFonts w:ascii="宋体" w:hAnsi="Times New Roman" w:eastAsia="宋体"/>
        </w:rPr>
        <w:t>19.分支管理merged及分支强制删除：</w:t>
      </w:r>
    </w:p>
    <w:bookmarkEnd w:id="176"/>
    <w:p>
      <w:pPr>
        <w:spacing w:after="50" w:line="360" w:lineRule="auto" w:beforeLines="100"/>
        <w:ind w:left="0"/>
        <w:jc w:val="left"/>
      </w:pPr>
      <w:bookmarkStart w:name="u7e5623d5" w:id="177"/>
      <w:r>
        <w:rPr>
          <w:rFonts w:ascii="宋体" w:hAnsi="Times New Roman" w:eastAsia="宋体"/>
          <w:b w:val="false"/>
          <w:i w:val="false"/>
          <w:color w:val="000000"/>
          <w:sz w:val="22"/>
        </w:rPr>
        <w:t>git branch --merged //查看已经合并的分支</w:t>
      </w:r>
    </w:p>
    <w:bookmarkEnd w:id="177"/>
    <w:bookmarkStart w:name="u07356a7d" w:id="178"/>
    <w:p>
      <w:pPr>
        <w:spacing w:after="50" w:line="360" w:lineRule="auto" w:beforeLines="100"/>
        <w:ind w:left="0"/>
        <w:jc w:val="left"/>
      </w:pPr>
      <w:r>
        <w:rPr>
          <w:rFonts w:ascii="宋体" w:hAnsi="Times New Roman" w:eastAsia="宋体"/>
          <w:b w:val="false"/>
          <w:i w:val="false"/>
          <w:color w:val="000000"/>
          <w:sz w:val="22"/>
        </w:rPr>
        <w:t>git branch --no-merger 查看没有合并的分支</w:t>
      </w:r>
    </w:p>
    <w:bookmarkEnd w:id="178"/>
    <w:bookmarkStart w:name="ub7f84f5c" w:id="179"/>
    <w:p>
      <w:pPr>
        <w:spacing w:after="50" w:line="360" w:lineRule="auto" w:beforeLines="100"/>
        <w:ind w:left="0"/>
        <w:jc w:val="left"/>
      </w:pPr>
      <w:r>
        <w:rPr>
          <w:rFonts w:ascii="宋体" w:hAnsi="Times New Roman" w:eastAsia="宋体"/>
          <w:b w:val="false"/>
          <w:i w:val="false"/>
          <w:color w:val="000000"/>
          <w:sz w:val="22"/>
        </w:rPr>
        <w:t>git branch -D 一般来说没有合并的分支是不可以删除的 这是git提醒你有时候怕你删错但如果你是真的不想这个分支就加上大D</w:t>
      </w:r>
    </w:p>
    <w:bookmarkEnd w:id="179"/>
    <w:bookmarkStart w:name="ube7b80a1" w:id="180"/>
    <w:bookmarkEnd w:id="180"/>
    <w:bookmarkStart w:name="cnPc9" w:id="181"/>
    <w:p>
      <w:pPr>
        <w:pStyle w:val="Heading3"/>
        <w:spacing w:after="50" w:line="360" w:lineRule="auto" w:beforeLines="100"/>
        <w:ind w:left="0"/>
        <w:jc w:val="left"/>
      </w:pPr>
      <w:r>
        <w:rPr>
          <w:rFonts w:ascii="宋体" w:hAnsi="Times New Roman" w:eastAsia="宋体"/>
        </w:rPr>
        <w:t>20.标准的分支操作工作流：</w:t>
      </w:r>
    </w:p>
    <w:bookmarkEnd w:id="181"/>
    <w:bookmarkStart w:name="u93498f47" w:id="182"/>
    <w:p>
      <w:pPr>
        <w:spacing w:after="50" w:line="360" w:lineRule="auto" w:beforeLines="100"/>
        <w:ind w:left="0"/>
        <w:jc w:val="left"/>
      </w:pPr>
      <w:bookmarkStart w:name="u9205ffbc" w:id="183"/>
      <w:r>
        <w:rPr>
          <w:rFonts w:eastAsia="宋体" w:ascii="宋体"/>
        </w:rPr>
        <w:drawing>
          <wp:inline distT="0" distB="0" distL="0" distR="0">
            <wp:extent cx="5842000" cy="273976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2"/>
                    <a:stretch>
                      <a:fillRect/>
                    </a:stretch>
                  </pic:blipFill>
                  <pic:spPr>
                    <a:xfrm>
                      <a:off x="0" y="0"/>
                      <a:ext cx="9533466" cy="4470977"/>
                    </a:xfrm>
                    <a:prstGeom prst="rect">
                      <a:avLst/>
                    </a:prstGeom>
                  </pic:spPr>
                </pic:pic>
              </a:graphicData>
            </a:graphic>
          </wp:inline>
        </w:drawing>
      </w:r>
      <w:bookmarkEnd w:id="183"/>
    </w:p>
    <w:bookmarkEnd w:id="182"/>
    <w:bookmarkStart w:name="u8146251d" w:id="184"/>
    <w:p>
      <w:pPr>
        <w:spacing w:after="50" w:line="360" w:lineRule="auto" w:beforeLines="100"/>
        <w:ind w:left="0"/>
        <w:jc w:val="left"/>
      </w:pPr>
      <w:r>
        <w:rPr>
          <w:rFonts w:ascii="宋体" w:hAnsi="Times New Roman" w:eastAsia="宋体"/>
          <w:b w:val="false"/>
          <w:i w:val="false"/>
          <w:color w:val="000000"/>
          <w:sz w:val="22"/>
        </w:rPr>
        <w:t>首先肯定有稳定分支，然后稳定分支会有一个develog这个一看就是项目 然后这个项目肯定还有各种各样的功能在生成各种各样的分支 每个分支 写完以后在放到项目分支里面</w:t>
      </w:r>
    </w:p>
    <w:bookmarkEnd w:id="184"/>
    <w:bookmarkStart w:name="nngh3" w:id="185"/>
    <w:p>
      <w:pPr>
        <w:pStyle w:val="Heading1"/>
        <w:spacing w:after="50" w:line="360" w:lineRule="auto" w:beforeLines="100"/>
        <w:ind w:left="0"/>
        <w:jc w:val="left"/>
      </w:pPr>
      <w:r>
        <w:rPr>
          <w:rFonts w:ascii="宋体" w:hAnsi="Times New Roman" w:eastAsia="宋体"/>
        </w:rPr>
        <w:t>git进阶：</w:t>
      </w:r>
    </w:p>
    <w:bookmarkEnd w:id="185"/>
    <w:bookmarkStart w:name="NScH1" w:id="186"/>
    <w:p>
      <w:pPr>
        <w:pStyle w:val="Heading3"/>
        <w:spacing w:after="50" w:line="360" w:lineRule="auto" w:beforeLines="100"/>
        <w:ind w:left="0"/>
        <w:jc w:val="left"/>
      </w:pPr>
      <w:r>
        <w:rPr>
          <w:rFonts w:ascii="宋体" w:hAnsi="Times New Roman" w:eastAsia="宋体"/>
        </w:rPr>
        <w:t>stash临时储存区：</w:t>
      </w:r>
    </w:p>
    <w:bookmarkEnd w:id="186"/>
    <w:bookmarkStart w:name="uf2b6207d" w:id="187"/>
    <w:p>
      <w:pPr>
        <w:spacing w:after="50" w:line="360" w:lineRule="auto" w:beforeLines="100"/>
        <w:ind w:left="0"/>
        <w:jc w:val="left"/>
      </w:pPr>
      <w:bookmarkStart w:name="u4632a425" w:id="188"/>
      <w:r>
        <w:rPr>
          <w:rFonts w:eastAsia="宋体" w:ascii="宋体"/>
        </w:rPr>
        <w:drawing>
          <wp:inline distT="0" distB="0" distL="0" distR="0">
            <wp:extent cx="5841999" cy="594560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3"/>
                    <a:stretch>
                      <a:fillRect/>
                    </a:stretch>
                  </pic:blipFill>
                  <pic:spPr>
                    <a:xfrm>
                      <a:off x="0" y="0"/>
                      <a:ext cx="7010400" cy="7134724"/>
                    </a:xfrm>
                    <a:prstGeom prst="rect">
                      <a:avLst/>
                    </a:prstGeom>
                  </pic:spPr>
                </pic:pic>
              </a:graphicData>
            </a:graphic>
          </wp:inline>
        </w:drawing>
      </w:r>
      <w:bookmarkEnd w:id="188"/>
    </w:p>
    <w:bookmarkEnd w:id="187"/>
    <w:bookmarkStart w:name="u52fe5d8f" w:id="189"/>
    <w:p>
      <w:pPr>
        <w:spacing w:after="50" w:line="360" w:lineRule="auto" w:beforeLines="100"/>
        <w:ind w:left="0"/>
        <w:jc w:val="left"/>
      </w:pPr>
      <w:r>
        <w:rPr>
          <w:rFonts w:ascii="宋体" w:hAnsi="Times New Roman" w:eastAsia="宋体"/>
          <w:b w:val="false"/>
          <w:i w:val="false"/>
          <w:color w:val="000000"/>
          <w:sz w:val="22"/>
        </w:rPr>
        <w:t>我们在ask分支里面已经提交里一次，但是这个时候我想修改一下然后修改完以后提交第二次的时候 我想切换到别的分支是切换不了的 会报错 让你解决ask分支，这个时候我不想结束这个暂存区里面的文件，但是我又想切换到别的分支该怎么办，就出现了临时储存区。</w:t>
      </w:r>
    </w:p>
    <w:bookmarkEnd w:id="189"/>
    <w:bookmarkStart w:name="u8172d220" w:id="190"/>
    <w:p>
      <w:pPr>
        <w:spacing w:after="50" w:line="360" w:lineRule="auto" w:beforeLines="100"/>
        <w:ind w:left="0"/>
        <w:jc w:val="left"/>
      </w:pPr>
      <w:r>
        <w:rPr>
          <w:rFonts w:ascii="宋体" w:hAnsi="Times New Roman" w:eastAsia="宋体"/>
          <w:b w:val="false"/>
          <w:i w:val="false"/>
          <w:color w:val="000000"/>
          <w:sz w:val="22"/>
        </w:rPr>
        <w:t>利用git stash就临时暂存起来了，git stash list 查看</w:t>
      </w:r>
    </w:p>
    <w:bookmarkEnd w:id="190"/>
    <w:bookmarkStart w:name="u35067ebb" w:id="191"/>
    <w:p>
      <w:pPr>
        <w:spacing w:after="50" w:line="360" w:lineRule="auto" w:beforeLines="100"/>
        <w:ind w:left="0"/>
        <w:jc w:val="left"/>
      </w:pPr>
      <w:bookmarkStart w:name="ude9cb834" w:id="192"/>
      <w:r>
        <w:rPr>
          <w:rFonts w:eastAsia="宋体" w:ascii="宋体"/>
        </w:rPr>
        <w:drawing>
          <wp:inline distT="0" distB="0" distL="0" distR="0">
            <wp:extent cx="5842000" cy="103398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4"/>
                    <a:stretch>
                      <a:fillRect/>
                    </a:stretch>
                  </pic:blipFill>
                  <pic:spPr>
                    <a:xfrm>
                      <a:off x="0" y="0"/>
                      <a:ext cx="9042400" cy="1600434"/>
                    </a:xfrm>
                    <a:prstGeom prst="rect">
                      <a:avLst/>
                    </a:prstGeom>
                  </pic:spPr>
                </pic:pic>
              </a:graphicData>
            </a:graphic>
          </wp:inline>
        </w:drawing>
      </w:r>
      <w:bookmarkEnd w:id="192"/>
    </w:p>
    <w:bookmarkEnd w:id="191"/>
    <w:bookmarkStart w:name="uc7991f07" w:id="193"/>
    <w:p>
      <w:pPr>
        <w:spacing w:after="50" w:line="360" w:lineRule="auto" w:beforeLines="100"/>
        <w:ind w:left="0"/>
        <w:jc w:val="left"/>
      </w:pPr>
      <w:r>
        <w:rPr>
          <w:rFonts w:ascii="宋体" w:hAnsi="Times New Roman" w:eastAsia="宋体"/>
          <w:b w:val="false"/>
          <w:i w:val="false"/>
          <w:color w:val="000000"/>
          <w:sz w:val="22"/>
        </w:rPr>
        <w:t>此时我们就可以切换到别的分支进行操作，操作完以后回到分支 然后利用</w:t>
      </w:r>
    </w:p>
    <w:bookmarkEnd w:id="193"/>
    <w:bookmarkStart w:name="ua4ac84db" w:id="194"/>
    <w:p>
      <w:pPr>
        <w:spacing w:after="50" w:line="360" w:lineRule="auto" w:beforeLines="100"/>
        <w:ind w:left="0"/>
        <w:jc w:val="left"/>
      </w:pPr>
      <w:r>
        <w:rPr>
          <w:rFonts w:ascii="宋体" w:hAnsi="Times New Roman" w:eastAsia="宋体"/>
          <w:b w:val="false"/>
          <w:i w:val="false"/>
          <w:color w:val="000000"/>
          <w:sz w:val="22"/>
        </w:rPr>
        <w:t>git stash apply 就可以恢复分区</w:t>
      </w:r>
    </w:p>
    <w:bookmarkEnd w:id="194"/>
    <w:bookmarkStart w:name="u0cff0be1" w:id="195"/>
    <w:p>
      <w:pPr>
        <w:spacing w:after="50" w:line="360" w:lineRule="auto" w:beforeLines="100"/>
        <w:ind w:left="0"/>
        <w:jc w:val="left"/>
      </w:pPr>
      <w:bookmarkStart w:name="u72ce2d8f" w:id="196"/>
      <w:r>
        <w:rPr>
          <w:rFonts w:eastAsia="宋体" w:ascii="宋体"/>
        </w:rPr>
        <w:drawing>
          <wp:inline distT="0" distB="0" distL="0" distR="0">
            <wp:extent cx="5842000" cy="140202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5"/>
                    <a:stretch>
                      <a:fillRect/>
                    </a:stretch>
                  </pic:blipFill>
                  <pic:spPr>
                    <a:xfrm>
                      <a:off x="0" y="0"/>
                      <a:ext cx="8805334" cy="2113200"/>
                    </a:xfrm>
                    <a:prstGeom prst="rect">
                      <a:avLst/>
                    </a:prstGeom>
                  </pic:spPr>
                </pic:pic>
              </a:graphicData>
            </a:graphic>
          </wp:inline>
        </w:drawing>
      </w:r>
      <w:bookmarkEnd w:id="196"/>
    </w:p>
    <w:bookmarkEnd w:id="195"/>
    <w:bookmarkStart w:name="ua77b003c" w:id="197"/>
    <w:p>
      <w:pPr>
        <w:spacing w:after="50" w:line="360" w:lineRule="auto" w:beforeLines="100"/>
        <w:ind w:left="0"/>
        <w:jc w:val="left"/>
      </w:pPr>
      <w:r>
        <w:rPr>
          <w:rFonts w:ascii="宋体" w:hAnsi="Times New Roman" w:eastAsia="宋体"/>
          <w:b w:val="false"/>
          <w:i w:val="false"/>
          <w:color w:val="000000"/>
          <w:sz w:val="22"/>
        </w:rPr>
        <w:t>如果不想要这个占存区可以利用git stash drop stash@{0} 后面的是第几个暂存</w:t>
      </w:r>
    </w:p>
    <w:bookmarkEnd w:id="197"/>
    <w:bookmarkStart w:name="u08e95858" w:id="198"/>
    <w:p>
      <w:pPr>
        <w:spacing w:after="50" w:line="360" w:lineRule="auto" w:beforeLines="100"/>
        <w:ind w:left="0"/>
        <w:jc w:val="left"/>
      </w:pPr>
      <w:bookmarkStart w:name="u17547207" w:id="199"/>
      <w:r>
        <w:rPr>
          <w:rFonts w:eastAsia="宋体" w:ascii="宋体"/>
        </w:rPr>
        <w:drawing>
          <wp:inline distT="0" distB="0" distL="0" distR="0">
            <wp:extent cx="5842000" cy="42646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6"/>
                    <a:stretch>
                      <a:fillRect/>
                    </a:stretch>
                  </pic:blipFill>
                  <pic:spPr>
                    <a:xfrm>
                      <a:off x="0" y="0"/>
                      <a:ext cx="6350000" cy="463550"/>
                    </a:xfrm>
                    <a:prstGeom prst="rect">
                      <a:avLst/>
                    </a:prstGeom>
                  </pic:spPr>
                </pic:pic>
              </a:graphicData>
            </a:graphic>
          </wp:inline>
        </w:drawing>
      </w:r>
      <w:bookmarkEnd w:id="199"/>
    </w:p>
    <w:bookmarkEnd w:id="198"/>
    <w:bookmarkStart w:name="iIFxi" w:id="200"/>
    <w:p>
      <w:pPr>
        <w:pStyle w:val="Heading3"/>
        <w:spacing w:after="50" w:line="360" w:lineRule="auto" w:beforeLines="100"/>
        <w:ind w:left="0"/>
        <w:jc w:val="left"/>
      </w:pPr>
      <w:r>
        <w:rPr>
          <w:rFonts w:ascii="宋体" w:hAnsi="Times New Roman" w:eastAsia="宋体"/>
        </w:rPr>
        <w:t>生成zip代码发布压缩包：</w:t>
      </w:r>
    </w:p>
    <w:bookmarkEnd w:id="200"/>
    <w:bookmarkStart w:name="ub657548d" w:id="201"/>
    <w:p>
      <w:pPr>
        <w:spacing w:after="50" w:line="360" w:lineRule="auto" w:beforeLines="100"/>
        <w:ind w:left="0"/>
        <w:jc w:val="left"/>
      </w:pPr>
      <w:bookmarkStart w:name="uce2383b0" w:id="202"/>
      <w:r>
        <w:rPr>
          <w:rFonts w:eastAsia="宋体" w:ascii="宋体"/>
        </w:rPr>
        <w:drawing>
          <wp:inline distT="0" distB="0" distL="0" distR="0">
            <wp:extent cx="5842000" cy="40306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7"/>
                    <a:stretch>
                      <a:fillRect/>
                    </a:stretch>
                  </pic:blipFill>
                  <pic:spPr>
                    <a:xfrm>
                      <a:off x="0" y="0"/>
                      <a:ext cx="7230534" cy="498870"/>
                    </a:xfrm>
                    <a:prstGeom prst="rect">
                      <a:avLst/>
                    </a:prstGeom>
                  </pic:spPr>
                </pic:pic>
              </a:graphicData>
            </a:graphic>
          </wp:inline>
        </w:drawing>
      </w:r>
      <w:bookmarkEnd w:id="202"/>
    </w:p>
    <w:bookmarkEnd w:id="201"/>
    <w:bookmarkStart w:name="CjlVP" w:id="203"/>
    <w:p>
      <w:pPr>
        <w:pStyle w:val="Heading3"/>
        <w:spacing w:after="50" w:line="360" w:lineRule="auto" w:beforeLines="100"/>
        <w:ind w:left="0"/>
        <w:jc w:val="left"/>
      </w:pPr>
      <w:r>
        <w:rPr>
          <w:rFonts w:ascii="宋体" w:hAnsi="Times New Roman" w:eastAsia="宋体"/>
        </w:rPr>
        <w:t>使用系统别名定义git全局指令：</w:t>
      </w:r>
    </w:p>
    <w:bookmarkEnd w:id="203"/>
    <w:bookmarkStart w:name="KxxvZ" w:id="204"/>
    <w:p>
      <w:pPr>
        <w:pStyle w:val="Heading3"/>
        <w:spacing w:after="50" w:line="360" w:lineRule="auto" w:beforeLines="100"/>
        <w:ind w:left="0"/>
        <w:jc w:val="left"/>
      </w:pPr>
      <w:bookmarkStart w:name="ucbed7328" w:id="205"/>
      <w:r>
        <w:rPr>
          <w:rFonts w:eastAsia="宋体" w:ascii="宋体"/>
        </w:rPr>
        <w:drawing>
          <wp:inline distT="0" distB="0" distL="0" distR="0">
            <wp:extent cx="5842000" cy="465587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8"/>
                    <a:stretch>
                      <a:fillRect/>
                    </a:stretch>
                  </pic:blipFill>
                  <pic:spPr>
                    <a:xfrm>
                      <a:off x="0" y="0"/>
                      <a:ext cx="6282266" cy="5006754"/>
                    </a:xfrm>
                    <a:prstGeom prst="rect">
                      <a:avLst/>
                    </a:prstGeom>
                  </pic:spPr>
                </pic:pic>
              </a:graphicData>
            </a:graphic>
          </wp:inline>
        </w:drawing>
      </w:r>
      <w:bookmarkEnd w:id="205"/>
    </w:p>
    <w:bookmarkEnd w:id="204"/>
    <w:bookmarkStart w:name="u969aae42" w:id="206"/>
    <w:p>
      <w:pPr>
        <w:spacing w:after="50" w:line="360" w:lineRule="auto" w:beforeLines="100"/>
        <w:ind w:left="0"/>
        <w:jc w:val="left"/>
      </w:pPr>
      <w:r>
        <w:rPr>
          <w:rFonts w:ascii="宋体" w:hAnsi="Times New Roman" w:eastAsia="宋体"/>
          <w:b w:val="false"/>
          <w:i w:val="false"/>
          <w:color w:val="000000"/>
          <w:sz w:val="22"/>
        </w:rPr>
        <w:t>gs 查看代码状态</w:t>
      </w:r>
    </w:p>
    <w:bookmarkEnd w:id="206"/>
    <w:bookmarkStart w:name="ue2fc7e78" w:id="207"/>
    <w:p>
      <w:pPr>
        <w:spacing w:after="50" w:line="360" w:lineRule="auto" w:beforeLines="100"/>
        <w:ind w:left="0"/>
        <w:jc w:val="left"/>
      </w:pPr>
      <w:r>
        <w:rPr>
          <w:rFonts w:ascii="宋体" w:hAnsi="Times New Roman" w:eastAsia="宋体"/>
          <w:b w:val="false"/>
          <w:i w:val="false"/>
          <w:color w:val="000000"/>
          <w:sz w:val="22"/>
        </w:rPr>
        <w:t>gc 提交代码 并填信息</w:t>
      </w:r>
    </w:p>
    <w:bookmarkEnd w:id="207"/>
    <w:bookmarkStart w:name="ue2a9df88" w:id="208"/>
    <w:p>
      <w:pPr>
        <w:spacing w:after="50" w:line="360" w:lineRule="auto" w:beforeLines="100"/>
        <w:ind w:left="0"/>
        <w:jc w:val="left"/>
      </w:pPr>
      <w:r>
        <w:rPr>
          <w:rFonts w:ascii="宋体" w:hAnsi="Times New Roman" w:eastAsia="宋体"/>
          <w:b w:val="false"/>
          <w:i w:val="false"/>
          <w:color w:val="000000"/>
          <w:sz w:val="22"/>
        </w:rPr>
        <w:t>gl 查看日志</w:t>
      </w:r>
    </w:p>
    <w:bookmarkEnd w:id="208"/>
    <w:bookmarkStart w:name="u8d654766" w:id="209"/>
    <w:p>
      <w:pPr>
        <w:spacing w:after="50" w:line="360" w:lineRule="auto" w:beforeLines="100"/>
        <w:ind w:left="0"/>
        <w:jc w:val="left"/>
      </w:pPr>
      <w:r>
        <w:rPr>
          <w:rFonts w:ascii="宋体" w:hAnsi="Times New Roman" w:eastAsia="宋体"/>
          <w:b w:val="false"/>
          <w:i w:val="false"/>
          <w:color w:val="000000"/>
          <w:sz w:val="22"/>
        </w:rPr>
        <w:t>gb 查看分支</w:t>
      </w:r>
    </w:p>
    <w:bookmarkEnd w:id="209"/>
    <w:bookmarkStart w:name="ud2d13f40" w:id="210"/>
    <w:p>
      <w:pPr>
        <w:spacing w:after="50" w:line="360" w:lineRule="auto" w:beforeLines="100"/>
        <w:ind w:left="0"/>
        <w:jc w:val="left"/>
      </w:pPr>
      <w:r>
        <w:rPr>
          <w:rFonts w:ascii="宋体" w:hAnsi="Times New Roman" w:eastAsia="宋体"/>
          <w:b w:val="false"/>
          <w:i w:val="false"/>
          <w:color w:val="000000"/>
          <w:sz w:val="22"/>
        </w:rPr>
        <w:t>ga 提交到暂存区</w:t>
      </w:r>
    </w:p>
    <w:bookmarkEnd w:id="210"/>
    <w:bookmarkStart w:name="u584dca46" w:id="211"/>
    <w:p>
      <w:pPr>
        <w:spacing w:after="50" w:line="360" w:lineRule="auto" w:beforeLines="100"/>
        <w:ind w:left="0"/>
        <w:jc w:val="left"/>
      </w:pPr>
      <w:r>
        <w:rPr>
          <w:rFonts w:ascii="宋体" w:hAnsi="Times New Roman" w:eastAsia="宋体"/>
          <w:b w:val="false"/>
          <w:i w:val="false"/>
          <w:color w:val="000000"/>
          <w:sz w:val="22"/>
        </w:rPr>
        <w:t>go 切换分支 后面跟分支名</w:t>
      </w:r>
    </w:p>
    <w:bookmarkEnd w:id="211"/>
    <w:bookmarkStart w:name="u96b5e54d" w:id="212"/>
    <w:p>
      <w:pPr>
        <w:spacing w:after="50" w:line="360" w:lineRule="auto" w:beforeLines="100"/>
        <w:ind w:left="0"/>
        <w:jc w:val="left"/>
      </w:pPr>
      <w:r>
        <w:rPr>
          <w:rFonts w:ascii="宋体" w:hAnsi="Times New Roman" w:eastAsia="宋体"/>
          <w:b w:val="false"/>
          <w:i w:val="false"/>
          <w:color w:val="000000"/>
          <w:sz w:val="22"/>
        </w:rPr>
        <w:t xml:space="preserve">gp </w:t>
      </w:r>
    </w:p>
    <w:bookmarkEnd w:id="212"/>
    <w:bookmarkStart w:name="LU2Ze" w:id="213"/>
    <w:p>
      <w:pPr>
        <w:pStyle w:val="Heading3"/>
        <w:spacing w:after="50" w:line="360" w:lineRule="auto" w:beforeLines="100"/>
        <w:ind w:left="0"/>
        <w:jc w:val="left"/>
      </w:pPr>
      <w:r>
        <w:rPr>
          <w:rFonts w:ascii="宋体" w:hAnsi="Times New Roman" w:eastAsia="宋体"/>
        </w:rPr>
        <w:t>合并分支产生的问题：</w:t>
      </w:r>
    </w:p>
    <w:bookmarkEnd w:id="213"/>
    <w:bookmarkStart w:name="u8df20853" w:id="214"/>
    <w:p>
      <w:pPr>
        <w:spacing w:after="50" w:line="360" w:lineRule="auto" w:beforeLines="100"/>
        <w:ind w:left="0"/>
        <w:jc w:val="left"/>
      </w:pPr>
      <w:r>
        <w:rPr>
          <w:rFonts w:ascii="宋体" w:hAnsi="Times New Roman" w:eastAsia="宋体"/>
          <w:b w:val="false"/>
          <w:i w:val="false"/>
          <w:color w:val="000000"/>
          <w:sz w:val="22"/>
        </w:rPr>
        <w:t>我们在主分支master写了一个master.php的文件 然后提交 提交完以后创建里一个分支交ask分支 然后ask分支也写了一个文件 叫ask.php文件 我们也提交 这个时候主分支合并是没有什么问题的，那么怎么样会产生分支合并的问题呢，我们回到里主分支 又修改里一些内容提交 这个时候我们在合并分支就会产生分支合并的问题</w:t>
      </w:r>
    </w:p>
    <w:bookmarkEnd w:id="214"/>
    <w:bookmarkStart w:name="u0cf5d879" w:id="215"/>
    <w:p>
      <w:pPr>
        <w:spacing w:after="50" w:line="360" w:lineRule="auto" w:beforeLines="100"/>
        <w:ind w:left="0"/>
        <w:jc w:val="left"/>
      </w:pPr>
      <w:r>
        <w:rPr>
          <w:rFonts w:ascii="宋体" w:hAnsi="Times New Roman" w:eastAsia="宋体"/>
          <w:b w:val="false"/>
          <w:i w:val="false"/>
          <w:color w:val="000000"/>
          <w:sz w:val="22"/>
        </w:rPr>
        <w:t>这张图是没有问题的 主分支没有修改：</w:t>
      </w:r>
    </w:p>
    <w:bookmarkEnd w:id="215"/>
    <w:bookmarkStart w:name="u5d74eb22" w:id="216"/>
    <w:p>
      <w:pPr>
        <w:spacing w:after="50" w:line="360" w:lineRule="auto" w:beforeLines="100"/>
        <w:ind w:left="0"/>
        <w:jc w:val="left"/>
      </w:pPr>
      <w:bookmarkStart w:name="ue73f84a2" w:id="217"/>
      <w:r>
        <w:rPr>
          <w:rFonts w:eastAsia="宋体" w:ascii="宋体"/>
        </w:rPr>
        <w:drawing>
          <wp:inline distT="0" distB="0" distL="0" distR="0">
            <wp:extent cx="5841999" cy="1658937"/>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9"/>
                    <a:stretch>
                      <a:fillRect/>
                    </a:stretch>
                  </pic:blipFill>
                  <pic:spPr>
                    <a:xfrm>
                      <a:off x="0" y="0"/>
                      <a:ext cx="8144934" cy="2312896"/>
                    </a:xfrm>
                    <a:prstGeom prst="rect">
                      <a:avLst/>
                    </a:prstGeom>
                  </pic:spPr>
                </pic:pic>
              </a:graphicData>
            </a:graphic>
          </wp:inline>
        </w:drawing>
      </w:r>
      <w:bookmarkEnd w:id="217"/>
    </w:p>
    <w:bookmarkEnd w:id="216"/>
    <w:bookmarkStart w:name="u5afb536a" w:id="218"/>
    <w:p>
      <w:pPr>
        <w:spacing w:after="50" w:line="360" w:lineRule="auto" w:beforeLines="100"/>
        <w:ind w:left="0"/>
        <w:jc w:val="left"/>
      </w:pPr>
      <w:r>
        <w:rPr>
          <w:rFonts w:ascii="宋体" w:hAnsi="Times New Roman" w:eastAsia="宋体"/>
          <w:b w:val="false"/>
          <w:i w:val="false"/>
          <w:color w:val="000000"/>
          <w:sz w:val="22"/>
        </w:rPr>
        <w:t>修改里主分支内容并提交，并合并ask子分支，可以看到下面发生里变化合并了</w:t>
      </w:r>
    </w:p>
    <w:bookmarkEnd w:id="218"/>
    <w:bookmarkStart w:name="u4296de18" w:id="219"/>
    <w:p>
      <w:pPr>
        <w:spacing w:after="50" w:line="360" w:lineRule="auto" w:beforeLines="100"/>
        <w:ind w:left="0"/>
        <w:jc w:val="left"/>
      </w:pPr>
      <w:bookmarkStart w:name="ud40e6d87" w:id="220"/>
      <w:r>
        <w:rPr>
          <w:rFonts w:eastAsia="宋体" w:ascii="宋体"/>
        </w:rPr>
        <w:drawing>
          <wp:inline distT="0" distB="0" distL="0" distR="0">
            <wp:extent cx="5841999" cy="330632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0"/>
                    <a:stretch>
                      <a:fillRect/>
                    </a:stretch>
                  </pic:blipFill>
                  <pic:spPr>
                    <a:xfrm>
                      <a:off x="0" y="0"/>
                      <a:ext cx="9719734" cy="5500954"/>
                    </a:xfrm>
                    <a:prstGeom prst="rect">
                      <a:avLst/>
                    </a:prstGeom>
                  </pic:spPr>
                </pic:pic>
              </a:graphicData>
            </a:graphic>
          </wp:inline>
        </w:drawing>
      </w:r>
      <w:bookmarkEnd w:id="220"/>
    </w:p>
    <w:bookmarkEnd w:id="219"/>
    <w:bookmarkStart w:name="u6e0d0a5c" w:id="221"/>
    <w:p>
      <w:pPr>
        <w:spacing w:after="50" w:line="360" w:lineRule="auto" w:beforeLines="100"/>
        <w:ind w:left="0"/>
        <w:jc w:val="left"/>
      </w:pPr>
      <w:r>
        <w:rPr>
          <w:rFonts w:ascii="宋体" w:hAnsi="Times New Roman" w:eastAsia="宋体"/>
          <w:b w:val="false"/>
          <w:i w:val="false"/>
          <w:color w:val="000000"/>
          <w:sz w:val="22"/>
        </w:rPr>
        <w:t>利用rebase把提交点往后面移</w:t>
      </w:r>
    </w:p>
    <w:bookmarkEnd w:id="221"/>
    <w:bookmarkStart w:name="u0f9a152c" w:id="222"/>
    <w:p>
      <w:pPr>
        <w:spacing w:after="50" w:line="360" w:lineRule="auto" w:beforeLines="100"/>
        <w:ind w:left="0"/>
        <w:jc w:val="left"/>
      </w:pPr>
      <w:bookmarkStart w:name="uecb96cbe" w:id="223"/>
      <w:r>
        <w:rPr>
          <w:rFonts w:eastAsia="宋体" w:ascii="宋体"/>
        </w:rPr>
        <w:drawing>
          <wp:inline distT="0" distB="0" distL="0" distR="0">
            <wp:extent cx="5249334" cy="150046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1"/>
                    <a:stretch>
                      <a:fillRect/>
                    </a:stretch>
                  </pic:blipFill>
                  <pic:spPr>
                    <a:xfrm>
                      <a:off x="0" y="0"/>
                      <a:ext cx="5249334" cy="1500466"/>
                    </a:xfrm>
                    <a:prstGeom prst="rect">
                      <a:avLst/>
                    </a:prstGeom>
                  </pic:spPr>
                </pic:pic>
              </a:graphicData>
            </a:graphic>
          </wp:inline>
        </w:drawing>
      </w:r>
      <w:bookmarkEnd w:id="223"/>
    </w:p>
    <w:bookmarkEnd w:id="222"/>
    <w:bookmarkStart w:name="pxlx8" w:id="224"/>
    <w:p>
      <w:pPr>
        <w:pStyle w:val="Heading3"/>
        <w:spacing w:after="50" w:line="360" w:lineRule="auto" w:beforeLines="100"/>
        <w:ind w:left="0"/>
        <w:jc w:val="left"/>
      </w:pPr>
      <w:r>
        <w:rPr>
          <w:rFonts w:ascii="宋体" w:hAnsi="Times New Roman" w:eastAsia="宋体"/>
        </w:rPr>
        <w:t>国内国外项目托管平台：</w:t>
      </w:r>
    </w:p>
    <w:bookmarkEnd w:id="224"/>
    <w:bookmarkStart w:name="uf95d7cb3" w:id="225"/>
    <w:p>
      <w:pPr>
        <w:spacing w:after="50" w:line="360" w:lineRule="auto" w:beforeLines="100"/>
        <w:ind w:left="0"/>
        <w:jc w:val="left"/>
      </w:pPr>
      <w:r>
        <w:rPr>
          <w:rFonts w:ascii="宋体" w:hAnsi="Times New Roman" w:eastAsia="宋体"/>
          <w:b w:val="false"/>
          <w:i w:val="false"/>
          <w:color w:val="000000"/>
          <w:sz w:val="22"/>
        </w:rPr>
        <w:t xml:space="preserve">给github添加ssh密钥 然后拉取到本地 本地提交一些文件肯定是没用的 要利用git push推送的服务器上面就有里，这里只是克隆下来 </w:t>
      </w:r>
    </w:p>
    <w:bookmarkEnd w:id="225"/>
    <w:bookmarkStart w:name="u43ba0580" w:id="226"/>
    <w:p>
      <w:pPr>
        <w:spacing w:after="50" w:line="360" w:lineRule="auto" w:beforeLines="100"/>
        <w:ind w:left="0"/>
        <w:jc w:val="left"/>
      </w:pPr>
      <w:bookmarkStart w:name="u8ecb1a52" w:id="227"/>
      <w:r>
        <w:rPr>
          <w:rFonts w:eastAsia="宋体" w:ascii="宋体"/>
        </w:rPr>
        <w:drawing>
          <wp:inline distT="0" distB="0" distL="0" distR="0">
            <wp:extent cx="5842000" cy="1694166"/>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2"/>
                    <a:stretch>
                      <a:fillRect/>
                    </a:stretch>
                  </pic:blipFill>
                  <pic:spPr>
                    <a:xfrm>
                      <a:off x="0" y="0"/>
                      <a:ext cx="8111066" cy="2352190"/>
                    </a:xfrm>
                    <a:prstGeom prst="rect">
                      <a:avLst/>
                    </a:prstGeom>
                  </pic:spPr>
                </pic:pic>
              </a:graphicData>
            </a:graphic>
          </wp:inline>
        </w:drawing>
      </w:r>
      <w:bookmarkEnd w:id="227"/>
    </w:p>
    <w:bookmarkEnd w:id="226"/>
    <w:bookmarkStart w:name="ua1f66c2f" w:id="228"/>
    <w:bookmarkEnd w:id="228"/>
    <w:bookmarkStart w:name="pDVVS" w:id="229"/>
    <w:p>
      <w:pPr>
        <w:pStyle w:val="Heading3"/>
        <w:spacing w:after="50" w:line="360" w:lineRule="auto" w:beforeLines="100"/>
        <w:ind w:left="0"/>
        <w:jc w:val="left"/>
      </w:pPr>
      <w:r>
        <w:rPr>
          <w:rFonts w:ascii="宋体" w:hAnsi="Times New Roman" w:eastAsia="宋体"/>
        </w:rPr>
        <w:t>关联远程：</w:t>
      </w:r>
    </w:p>
    <w:bookmarkEnd w:id="229"/>
    <w:bookmarkStart w:name="u37e7b169" w:id="230"/>
    <w:p>
      <w:pPr>
        <w:spacing w:after="50" w:line="360" w:lineRule="auto" w:beforeLines="100"/>
        <w:ind w:left="0"/>
        <w:jc w:val="left"/>
      </w:pPr>
      <w:r>
        <w:rPr>
          <w:rFonts w:ascii="宋体" w:hAnsi="Times New Roman" w:eastAsia="宋体"/>
          <w:b w:val="false"/>
          <w:i w:val="false"/>
          <w:color w:val="000000"/>
          <w:sz w:val="22"/>
        </w:rPr>
        <w:t>1.添加远程仓库：</w:t>
      </w:r>
    </w:p>
    <w:bookmarkEnd w:id="230"/>
    <w:bookmarkStart w:name="LgwBT" w:id="231"/>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git remote add origin git@github.com:Tomatoandegg1/git-.git</w:t>
        <w:br/>
      </w:r>
    </w:p>
    <w:bookmarkEnd w:id="231"/>
    <w:bookmarkStart w:name="uee3912f8" w:id="232"/>
    <w:p>
      <w:pPr>
        <w:spacing w:after="50" w:line="360" w:lineRule="auto" w:beforeLines="100"/>
        <w:ind w:left="0"/>
        <w:jc w:val="left"/>
      </w:pPr>
      <w:r>
        <w:rPr>
          <w:rFonts w:ascii="宋体" w:hAnsi="Times New Roman" w:eastAsia="宋体"/>
          <w:b w:val="false"/>
          <w:i w:val="false"/>
          <w:color w:val="000000"/>
          <w:sz w:val="22"/>
        </w:rPr>
        <w:t>2.</w:t>
      </w:r>
      <w:r>
        <w:rPr>
          <w:rFonts w:ascii="宋体" w:hAnsi="Times New Roman" w:eastAsia="宋体"/>
          <w:b w:val="false"/>
          <w:i w:val="false"/>
          <w:color w:val="2c3e50"/>
          <w:sz w:val="24"/>
        </w:rPr>
        <w:t>查看远程库</w:t>
      </w:r>
    </w:p>
    <w:bookmarkEnd w:id="232"/>
    <w:bookmarkStart w:name="DalzN" w:id="233"/>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git remote -v</w:t>
        <w:br/>
      </w:r>
    </w:p>
    <w:bookmarkEnd w:id="233"/>
    <w:bookmarkStart w:name="u20db6d89" w:id="234"/>
    <w:p>
      <w:pPr>
        <w:spacing w:after="50" w:line="360" w:lineRule="auto" w:beforeLines="100"/>
        <w:ind w:left="0"/>
        <w:jc w:val="left"/>
      </w:pPr>
      <w:r>
        <w:rPr>
          <w:rFonts w:ascii="宋体" w:hAnsi="Times New Roman" w:eastAsia="宋体"/>
          <w:b w:val="false"/>
          <w:i w:val="false"/>
          <w:color w:val="000000"/>
          <w:sz w:val="24"/>
        </w:rPr>
        <w:t>3.</w:t>
      </w:r>
      <w:r>
        <w:rPr>
          <w:rFonts w:ascii="宋体" w:hAnsi="Times New Roman" w:eastAsia="宋体"/>
          <w:b w:val="false"/>
          <w:i w:val="false"/>
          <w:color w:val="2c3e50"/>
          <w:sz w:val="24"/>
        </w:rPr>
        <w:t>推送数据到远程仓库</w:t>
      </w:r>
    </w:p>
    <w:bookmarkEnd w:id="234"/>
    <w:bookmarkStart w:name="Looru" w:id="235"/>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git push -u origin master</w:t>
        <w:br/>
      </w:r>
    </w:p>
    <w:bookmarkEnd w:id="235"/>
    <w:bookmarkStart w:name="uaf7e4eeb" w:id="236"/>
    <w:p>
      <w:pPr>
        <w:spacing w:after="50" w:line="360" w:lineRule="auto" w:beforeLines="100"/>
        <w:ind w:left="0"/>
        <w:jc w:val="left"/>
      </w:pPr>
      <w:r>
        <w:rPr>
          <w:rFonts w:ascii="宋体" w:hAnsi="Times New Roman" w:eastAsia="宋体"/>
          <w:b w:val="false"/>
          <w:i w:val="false"/>
          <w:color w:val="000000"/>
          <w:sz w:val="24"/>
        </w:rPr>
        <w:t>4.</w:t>
      </w:r>
      <w:r>
        <w:rPr>
          <w:rFonts w:ascii="宋体" w:hAnsi="Times New Roman" w:eastAsia="宋体"/>
          <w:b w:val="false"/>
          <w:i w:val="false"/>
          <w:color w:val="2c3e50"/>
          <w:sz w:val="24"/>
        </w:rPr>
        <w:t>删除远程仓库关联</w:t>
      </w:r>
    </w:p>
    <w:bookmarkEnd w:id="236"/>
    <w:bookmarkStart w:name="ZXh3g" w:id="237"/>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git remote rm origin</w:t>
        <w:br/>
      </w:r>
    </w:p>
    <w:bookmarkEnd w:id="237"/>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abstractNum w:abstractNumId="2">
    <w:multiLevelType w:val="multilevel"/>
    <w:lvl w:ilvl="0">
      <w:start w:val="1"/>
      <w:numFmt w:val="bullet"/>
      <w:lvlText w:val=""/>
      <w:lvlJc w:val="left"/>
      <w:pPr>
        <w:ind w:left="960" w:hanging="360"/>
      </w:pPr>
      <w:rPr>
        <w:rFonts w:hint="default" w:ascii="Symbol" w:hAnsi="Symbol"/>
      </w:rPr>
    </w:lvl>
  </w:abstractNum>
  <w:abstractNum w:abstractNumId="3">
    <w:multiLevelType w:val="multilevel"/>
    <w:lvl w:ilvl="0">
      <w:start w:val="1"/>
      <w:numFmt w:val="bullet"/>
      <w:lvlText w:val=""/>
      <w:lvlJc w:val="left"/>
      <w:pPr>
        <w:ind w:left="960" w:hanging="360"/>
      </w:pPr>
      <w:rPr>
        <w:rFonts w:hint="default" w:ascii="Symbol" w:hAnsi="Symbol"/>
      </w:rPr>
    </w:lvl>
  </w:abstractNum>
  <w:abstractNum w:abstractNumId="4">
    <w:multiLevelType w:val="multilevel"/>
    <w:lvl w:ilvl="0">
      <w:start w:val="1"/>
      <w:numFmt w:val="bullet"/>
      <w:lvlText w:val=""/>
      <w:lvlJc w:val="left"/>
      <w:pPr>
        <w:ind w:left="960" w:hanging="360"/>
      </w:pPr>
      <w:rPr>
        <w:rFonts w:hint="default" w:ascii="Symbol" w:hAnsi="Symbol"/>
      </w:rPr>
    </w:lvl>
  </w:abstractNum>
  <w:abstractNum w:abstractNumId="5">
    <w:multiLevelType w:val="multilevel"/>
    <w:lvl w:ilvl="0">
      <w:start w:val="1"/>
      <w:numFmt w:val="bullet"/>
      <w:lvlText w:val=""/>
      <w:lvlJc w:val="left"/>
      <w:pPr>
        <w:ind w:left="960" w:hanging="360"/>
      </w:pPr>
      <w:rPr>
        <w:rFonts w:hint="default" w:ascii="Symbol" w:hAnsi="Symbol"/>
      </w:rPr>
    </w:lvl>
  </w:abstractNum>
  <w:abstractNum w:abstractNumId="6">
    <w:multiLevelType w:val="multilevel"/>
    <w:lvl w:ilvl="0">
      <w:start w:val="1"/>
      <w:numFmt w:val="bullet"/>
      <w:lvlText w:val=""/>
      <w:lvlJc w:val="left"/>
      <w:pPr>
        <w:ind w:left="96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11" Target="media/document_image_rId11.png" Type="http://schemas.openxmlformats.org/officeDocument/2006/relationships/image"/><Relationship Id="rId12" Target="media/document_image_rId12.png" Type="http://schemas.openxmlformats.org/officeDocument/2006/relationships/image"/><Relationship Id="rId13" Target="media/document_image_rId13.png" Type="http://schemas.openxmlformats.org/officeDocument/2006/relationships/image"/><Relationship Id="rId14" Target="media/document_image_rId14.png" Type="http://schemas.openxmlformats.org/officeDocument/2006/relationships/image"/><Relationship Id="rId15" Target="media/document_image_rId15.png" Type="http://schemas.openxmlformats.org/officeDocument/2006/relationships/image"/><Relationship Id="rId16" Target="media/document_image_rId16.png" Type="http://schemas.openxmlformats.org/officeDocument/2006/relationships/image"/><Relationship Id="rId17" Target="media/document_image_rId17.png" Type="http://schemas.openxmlformats.org/officeDocument/2006/relationships/image"/><Relationship Id="rId18" Target="media/document_image_rId18.png" Type="http://schemas.openxmlformats.org/officeDocument/2006/relationships/image"/><Relationship Id="rId19" Target="media/document_image_rId19.png" Type="http://schemas.openxmlformats.org/officeDocument/2006/relationships/image"/><Relationship Id="rId2" Target="settings.xml" Type="http://schemas.openxmlformats.org/officeDocument/2006/relationships/settings"/><Relationship Id="rId20" Target="media/document_image_rId20.png" Type="http://schemas.openxmlformats.org/officeDocument/2006/relationships/image"/><Relationship Id="rId21" Target="media/document_image_rId21.png" Type="http://schemas.openxmlformats.org/officeDocument/2006/relationships/image"/><Relationship Id="rId22" Target="media/document_image_rId22.png" Type="http://schemas.openxmlformats.org/officeDocument/2006/relationships/image"/><Relationship Id="rId23" Target="media/document_image_rId23.png" Type="http://schemas.openxmlformats.org/officeDocument/2006/relationships/image"/><Relationship Id="rId24" Target="media/document_image_rId24.png" Type="http://schemas.openxmlformats.org/officeDocument/2006/relationships/image"/><Relationship Id="rId25" Target="media/document_image_rId25.png" Type="http://schemas.openxmlformats.org/officeDocument/2006/relationships/image"/><Relationship Id="rId26" Target="media/document_image_rId26.png" Type="http://schemas.openxmlformats.org/officeDocument/2006/relationships/image"/><Relationship Id="rId27" Target="media/document_image_rId27.png" Type="http://schemas.openxmlformats.org/officeDocument/2006/relationships/image"/><Relationship Id="rId28" Target="media/document_image_rId28.png" Type="http://schemas.openxmlformats.org/officeDocument/2006/relationships/image"/><Relationship Id="rId29" Target="media/document_image_rId29.png" Type="http://schemas.openxmlformats.org/officeDocument/2006/relationships/image"/><Relationship Id="rId3" Target="numbering.xml" Type="http://schemas.openxmlformats.org/officeDocument/2006/relationships/numbering"/><Relationship Id="rId30" Target="media/document_image_rId30.png" Type="http://schemas.openxmlformats.org/officeDocument/2006/relationships/image"/><Relationship Id="rId31" Target="media/document_image_rId31.png" Type="http://schemas.openxmlformats.org/officeDocument/2006/relationships/image"/><Relationship Id="rId32" Target="media/document_image_rId32.png" Type="http://schemas.openxmlformats.org/officeDocument/2006/relationships/image"/><Relationship Id="rId33" Target="media/document_image_rId33.png" Type="http://schemas.openxmlformats.org/officeDocument/2006/relationships/image"/><Relationship Id="rId34" Target="media/document_image_rId34.png" Type="http://schemas.openxmlformats.org/officeDocument/2006/relationships/image"/><Relationship Id="rId35" Target="media/document_image_rId35.png" Type="http://schemas.openxmlformats.org/officeDocument/2006/relationships/image"/><Relationship Id="rId36" Target="media/document_image_rId36.png" Type="http://schemas.openxmlformats.org/officeDocument/2006/relationships/image"/><Relationship Id="rId37" Target="media/document_image_rId37.png" Type="http://schemas.openxmlformats.org/officeDocument/2006/relationships/image"/><Relationship Id="rId38" Target="media/document_image_rId38.png" Type="http://schemas.openxmlformats.org/officeDocument/2006/relationships/image"/><Relationship Id="rId39" Target="media/document_image_rId39.png" Type="http://schemas.openxmlformats.org/officeDocument/2006/relationships/image"/><Relationship Id="rId4" Target="media/document_image_rId4.png" Type="http://schemas.openxmlformats.org/officeDocument/2006/relationships/image"/><Relationship Id="rId40" Target="media/document_image_rId40.png" Type="http://schemas.openxmlformats.org/officeDocument/2006/relationships/image"/><Relationship Id="rId41" Target="media/document_image_rId41.png" Type="http://schemas.openxmlformats.org/officeDocument/2006/relationships/image"/><Relationship Id="rId42" Target="media/document_image_rId42.png" Type="http://schemas.openxmlformats.org/officeDocument/2006/relationships/image"/><Relationship Id="rId43" Target="media/document_image_rId43.png" Type="http://schemas.openxmlformats.org/officeDocument/2006/relationships/image"/><Relationship Id="rId44" Target="media/document_image_rId44.png" Type="http://schemas.openxmlformats.org/officeDocument/2006/relationships/image"/><Relationship Id="rId45" Target="media/document_image_rId45.png" Type="http://schemas.openxmlformats.org/officeDocument/2006/relationships/image"/><Relationship Id="rId46" Target="media/document_image_rId46.png" Type="http://schemas.openxmlformats.org/officeDocument/2006/relationships/image"/><Relationship Id="rId47" Target="media/document_image_rId47.png" Type="http://schemas.openxmlformats.org/officeDocument/2006/relationships/image"/><Relationship Id="rId48" Target="media/document_image_rId48.png" Type="http://schemas.openxmlformats.org/officeDocument/2006/relationships/image"/><Relationship Id="rId49" Target="media/document_image_rId49.png" Type="http://schemas.openxmlformats.org/officeDocument/2006/relationships/image"/><Relationship Id="rId5" Target="media/document_image_rId5.png" Type="http://schemas.openxmlformats.org/officeDocument/2006/relationships/image"/><Relationship Id="rId50" Target="media/document_image_rId50.png" Type="http://schemas.openxmlformats.org/officeDocument/2006/relationships/image"/><Relationship Id="rId51" Target="media/document_image_rId51.png" Type="http://schemas.openxmlformats.org/officeDocument/2006/relationships/image"/><Relationship Id="rId52" Target="media/document_image_rId52.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